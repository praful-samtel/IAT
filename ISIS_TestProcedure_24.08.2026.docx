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EB5C" w14:textId="77777777" w:rsidR="00345E2C" w:rsidRDefault="00345E2C">
      <w:pPr>
        <w:pStyle w:val="Footer"/>
        <w:spacing w:after="240"/>
        <w:ind w:right="357"/>
        <w:jc w:val="center"/>
        <w:rPr>
          <w:kern w:val="2"/>
          <w:lang w:val="en-IN" w:eastAsia="en-IN"/>
          <w14:ligatures w14:val="standardContextual"/>
        </w:rPr>
      </w:pPr>
      <w:r>
        <w:rPr>
          <w:rFonts w:ascii="Arial" w:hAnsi="Arial" w:cs="Arial"/>
          <w:b/>
          <w:bCs/>
          <w:color w:val="000080"/>
          <w:sz w:val="44"/>
          <w:szCs w:val="44"/>
        </w:rPr>
        <w:t xml:space="preserve">TEST SCHEDULE </w:t>
      </w:r>
    </w:p>
    <w:p w14:paraId="55B13C9F" w14:textId="77777777" w:rsidR="00345E2C" w:rsidRDefault="00345E2C">
      <w:pPr>
        <w:pStyle w:val="Footer"/>
        <w:spacing w:after="240"/>
        <w:ind w:right="357"/>
        <w:rPr>
          <w:kern w:val="2"/>
          <w:lang w:val="en-IN" w:eastAsia="en-IN"/>
          <w14:ligatures w14:val="standardContextual"/>
        </w:rPr>
      </w:pPr>
      <w:r>
        <w:rPr>
          <w:rFonts w:ascii="Arial" w:hAnsi="Arial" w:cs="Arial"/>
          <w:b/>
          <w:bCs/>
          <w:color w:val="000080"/>
          <w:sz w:val="36"/>
          <w:szCs w:val="36"/>
        </w:rPr>
        <w:t>                                        FOR</w:t>
      </w:r>
    </w:p>
    <w:p w14:paraId="308B7A38" w14:textId="2217CC1C" w:rsidR="00345E2C" w:rsidRDefault="00345E2C" w:rsidP="00526B71">
      <w:pPr>
        <w:pStyle w:val="Footer"/>
        <w:spacing w:after="240"/>
        <w:ind w:right="360"/>
        <w:jc w:val="center"/>
        <w:rPr>
          <w:kern w:val="2"/>
          <w:lang w:val="en-IN" w:eastAsia="en-IN"/>
          <w14:ligatures w14:val="standardContextual"/>
        </w:rPr>
      </w:pPr>
      <w:r>
        <w:rPr>
          <w:rFonts w:ascii="Arial" w:hAnsi="Arial" w:cs="Arial"/>
          <w:b/>
          <w:bCs/>
          <w:color w:val="000080"/>
          <w:sz w:val="36"/>
          <w:szCs w:val="36"/>
        </w:rPr>
        <w:t>PRE-INSTALLATION CHECKS OF INTEGRATED STANDBY INSTRUMENT SYSTEM (ISIS) ON IAT-RIG</w:t>
      </w:r>
    </w:p>
    <w:p w14:paraId="2025EE40" w14:textId="488D5ABC" w:rsidR="00900641" w:rsidRDefault="00900641" w:rsidP="00942B70">
      <w:pPr>
        <w:pStyle w:val="Footer"/>
        <w:spacing w:after="240"/>
        <w:ind w:right="360"/>
        <w:rPr>
          <w:rFonts w:ascii="Arial" w:hAnsi="Arial" w:cs="Arial"/>
          <w:b/>
          <w:color w:val="000080"/>
          <w:sz w:val="36"/>
          <w:szCs w:val="36"/>
        </w:rPr>
      </w:pPr>
      <w:r>
        <w:rPr>
          <w:rFonts w:ascii="Arial" w:hAnsi="Arial" w:cs="Arial"/>
          <w:b/>
          <w:color w:val="000080"/>
          <w:sz w:val="36"/>
          <w:szCs w:val="36"/>
        </w:rPr>
        <w:tab/>
      </w:r>
      <w:r w:rsidR="00345E2C">
        <w:rPr>
          <w:rFonts w:ascii="Arial" w:hAnsi="Arial" w:cs="Arial"/>
          <w:b/>
          <w:color w:val="000080"/>
          <w:sz w:val="36"/>
          <w:szCs w:val="36"/>
        </w:rPr>
        <w:t>FOR</w:t>
      </w:r>
      <w:r w:rsidR="00C650AA" w:rsidRPr="00C650AA">
        <w:rPr>
          <w:rFonts w:ascii="Arial" w:hAnsi="Arial" w:cs="Arial"/>
          <w:b/>
          <w:color w:val="000080"/>
          <w:sz w:val="36"/>
          <w:szCs w:val="36"/>
        </w:rPr>
        <w:t xml:space="preserve"> </w:t>
      </w:r>
    </w:p>
    <w:p w14:paraId="73F76871" w14:textId="12CC11BE" w:rsidR="00C650AA" w:rsidRDefault="00900641" w:rsidP="00942B70">
      <w:pPr>
        <w:pStyle w:val="Footer"/>
        <w:spacing w:after="240"/>
        <w:ind w:right="360"/>
        <w:rPr>
          <w:rFonts w:ascii="Arial" w:hAnsi="Arial" w:cs="Arial"/>
          <w:b/>
          <w:color w:val="000080"/>
          <w:sz w:val="36"/>
          <w:szCs w:val="36"/>
        </w:rPr>
      </w:pPr>
      <w:r>
        <w:rPr>
          <w:rFonts w:ascii="Arial" w:hAnsi="Arial" w:cs="Arial"/>
          <w:b/>
          <w:color w:val="000080"/>
          <w:sz w:val="36"/>
          <w:szCs w:val="36"/>
        </w:rPr>
        <w:tab/>
      </w:r>
      <w:r w:rsidR="00C650AA" w:rsidRPr="00C650AA">
        <w:rPr>
          <w:rFonts w:ascii="Arial" w:hAnsi="Arial" w:cs="Arial"/>
          <w:b/>
          <w:color w:val="000080"/>
          <w:sz w:val="36"/>
          <w:szCs w:val="36"/>
        </w:rPr>
        <w:t>HTT-40 Aircraft</w:t>
      </w:r>
      <w:r>
        <w:rPr>
          <w:rFonts w:ascii="Arial" w:hAnsi="Arial" w:cs="Arial"/>
          <w:b/>
          <w:color w:val="000080"/>
          <w:sz w:val="36"/>
          <w:szCs w:val="36"/>
        </w:rPr>
        <w:t xml:space="preserve"> </w:t>
      </w:r>
    </w:p>
    <w:p w14:paraId="027F6371" w14:textId="77777777" w:rsidR="00E66780" w:rsidRPr="00C650AA" w:rsidRDefault="00E66780" w:rsidP="00942B70">
      <w:pPr>
        <w:pStyle w:val="Footer"/>
        <w:spacing w:after="240"/>
        <w:ind w:right="360"/>
        <w:rPr>
          <w:rFonts w:ascii="Arial" w:hAnsi="Arial" w:cs="Arial"/>
          <w:b/>
          <w:color w:val="000080"/>
          <w:sz w:val="36"/>
          <w:szCs w:val="36"/>
        </w:rPr>
      </w:pPr>
    </w:p>
    <w:p w14:paraId="5838296A" w14:textId="77777777" w:rsidR="0019383E" w:rsidRPr="00705554" w:rsidRDefault="0019383E" w:rsidP="00942B70">
      <w:pPr>
        <w:pStyle w:val="Footer"/>
        <w:spacing w:after="240"/>
        <w:ind w:right="357"/>
        <w:jc w:val="center"/>
        <w:rPr>
          <w:rFonts w:ascii="Arial" w:hAnsi="Arial" w:cs="Arial"/>
          <w:b/>
          <w:color w:val="000080"/>
          <w:sz w:val="28"/>
          <w:szCs w:val="28"/>
        </w:rPr>
      </w:pPr>
      <w:r w:rsidRPr="00705554">
        <w:rPr>
          <w:rFonts w:ascii="Arial" w:hAnsi="Arial" w:cs="Arial"/>
          <w:b/>
          <w:color w:val="000080"/>
          <w:sz w:val="28"/>
          <w:szCs w:val="28"/>
        </w:rPr>
        <w:t xml:space="preserve">HAL Part. No: 11F-07-AVI1-001-A </w:t>
      </w:r>
    </w:p>
    <w:p w14:paraId="758B48F8" w14:textId="089BB33F" w:rsidR="0040146D" w:rsidRDefault="0019383E" w:rsidP="0040146D">
      <w:pPr>
        <w:pStyle w:val="Footer"/>
        <w:spacing w:line="228" w:lineRule="auto"/>
        <w:ind w:right="357"/>
        <w:jc w:val="center"/>
        <w:rPr>
          <w:rFonts w:ascii="Arial" w:hAnsi="Arial" w:cs="Arial"/>
          <w:b/>
          <w:color w:val="000080"/>
          <w:sz w:val="28"/>
          <w:szCs w:val="28"/>
        </w:rPr>
      </w:pPr>
      <w:r w:rsidRPr="00705554">
        <w:rPr>
          <w:rFonts w:ascii="Arial" w:hAnsi="Arial" w:cs="Arial"/>
          <w:b/>
          <w:color w:val="000080"/>
          <w:sz w:val="28"/>
          <w:szCs w:val="28"/>
        </w:rPr>
        <w:t>SHDS Part. No: AT16000000000</w:t>
      </w:r>
    </w:p>
    <w:p w14:paraId="194B9EF3" w14:textId="77777777" w:rsidR="009C30EF" w:rsidRDefault="009C30EF" w:rsidP="0040146D">
      <w:pPr>
        <w:pStyle w:val="Footer"/>
        <w:spacing w:line="228" w:lineRule="auto"/>
        <w:ind w:right="357"/>
        <w:jc w:val="center"/>
        <w:rPr>
          <w:rFonts w:ascii="Arial" w:hAnsi="Arial" w:cs="Arial"/>
          <w:b/>
          <w:color w:val="000080"/>
          <w:sz w:val="28"/>
          <w:szCs w:val="28"/>
        </w:rPr>
      </w:pPr>
    </w:p>
    <w:p w14:paraId="386334DC" w14:textId="77777777" w:rsidR="00E66780" w:rsidRDefault="00E66780" w:rsidP="0040146D">
      <w:pPr>
        <w:pStyle w:val="Footer"/>
        <w:spacing w:line="228" w:lineRule="auto"/>
        <w:ind w:right="357"/>
        <w:jc w:val="center"/>
        <w:rPr>
          <w:rFonts w:ascii="Arial" w:hAnsi="Arial" w:cs="Arial"/>
          <w:b/>
          <w:color w:val="000080"/>
          <w:sz w:val="28"/>
          <w:szCs w:val="28"/>
        </w:rPr>
      </w:pPr>
    </w:p>
    <w:p w14:paraId="0AE86195" w14:textId="77777777" w:rsidR="00942B70" w:rsidRPr="00705554" w:rsidRDefault="00942B70" w:rsidP="0040146D">
      <w:pPr>
        <w:pStyle w:val="Footer"/>
        <w:spacing w:line="228" w:lineRule="auto"/>
        <w:ind w:right="357"/>
        <w:jc w:val="center"/>
        <w:rPr>
          <w:rFonts w:ascii="Arial" w:hAnsi="Arial" w:cs="Arial"/>
          <w:b/>
          <w:color w:val="000080"/>
          <w:sz w:val="28"/>
          <w:szCs w:val="28"/>
          <w:highlight w:val="yellow"/>
        </w:rPr>
      </w:pPr>
    </w:p>
    <w:tbl>
      <w:tblPr>
        <w:tblW w:w="10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2717"/>
        <w:gridCol w:w="2685"/>
        <w:gridCol w:w="2302"/>
      </w:tblGrid>
      <w:tr w:rsidR="00247F40" w:rsidRPr="00CE46A1" w14:paraId="532425F5" w14:textId="77777777" w:rsidTr="00E66780">
        <w:trPr>
          <w:trHeight w:val="646"/>
          <w:jc w:val="center"/>
        </w:trPr>
        <w:tc>
          <w:tcPr>
            <w:tcW w:w="10142" w:type="dxa"/>
            <w:gridSpan w:val="4"/>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hideMark/>
          </w:tcPr>
          <w:p w14:paraId="68926471" w14:textId="77777777" w:rsidR="00247F40" w:rsidRPr="00CE46A1" w:rsidRDefault="00247F40" w:rsidP="009D7A9A">
            <w:pPr>
              <w:pStyle w:val="Header"/>
              <w:ind w:left="1810" w:hanging="1701"/>
              <w:jc w:val="both"/>
              <w:rPr>
                <w:rFonts w:ascii="Arial" w:hAnsi="Arial" w:cs="Arial"/>
                <w:b/>
                <w:color w:val="000000"/>
                <w:kern w:val="32"/>
                <w:sz w:val="28"/>
                <w:szCs w:val="28"/>
                <w:lang w:eastAsia="ru-RU" w:bidi="en-US"/>
              </w:rPr>
            </w:pPr>
            <w:r w:rsidRPr="00CE46A1">
              <w:rPr>
                <w:rFonts w:ascii="Arial" w:hAnsi="Arial" w:cs="Arial"/>
                <w:b/>
                <w:color w:val="000000"/>
                <w:kern w:val="32"/>
                <w:sz w:val="28"/>
                <w:szCs w:val="28"/>
                <w:lang w:bidi="en-US"/>
              </w:rPr>
              <w:t>TITLE:</w:t>
            </w:r>
            <w:r w:rsidRPr="00CE46A1">
              <w:rPr>
                <w:rFonts w:ascii="Arial" w:hAnsi="Arial" w:cs="Arial"/>
                <w:color w:val="000000"/>
                <w:kern w:val="32"/>
                <w:sz w:val="28"/>
                <w:szCs w:val="28"/>
                <w:lang w:bidi="en-US"/>
              </w:rPr>
              <w:t xml:space="preserve">       </w:t>
            </w:r>
            <w:r w:rsidRPr="00CE46A1">
              <w:rPr>
                <w:rFonts w:ascii="Arial" w:hAnsi="Arial" w:cs="Arial"/>
                <w:bCs/>
                <w:color w:val="000000"/>
                <w:kern w:val="32"/>
                <w:sz w:val="28"/>
                <w:szCs w:val="28"/>
                <w:lang w:bidi="en-US"/>
              </w:rPr>
              <w:t xml:space="preserve">Software Requirement Specifications of </w:t>
            </w:r>
            <w:r w:rsidRPr="00CE46A1">
              <w:rPr>
                <w:rFonts w:ascii="Arial" w:eastAsia="Calibri" w:hAnsi="Arial" w:cs="Arial"/>
                <w:bCs/>
                <w:sz w:val="28"/>
                <w:szCs w:val="28"/>
              </w:rPr>
              <w:t>Integrated Avionics Tester</w:t>
            </w:r>
          </w:p>
        </w:tc>
      </w:tr>
      <w:tr w:rsidR="00247F40" w:rsidRPr="00CE46A1" w14:paraId="67E79CA8" w14:textId="77777777" w:rsidTr="00E66780">
        <w:trPr>
          <w:trHeight w:val="868"/>
          <w:jc w:val="center"/>
        </w:trPr>
        <w:tc>
          <w:tcPr>
            <w:tcW w:w="10142" w:type="dxa"/>
            <w:gridSpan w:val="4"/>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hideMark/>
          </w:tcPr>
          <w:p w14:paraId="2CD0F8DA" w14:textId="77777777" w:rsidR="00247F40" w:rsidRPr="00CE46A1" w:rsidRDefault="00247F40" w:rsidP="009D7A9A">
            <w:pPr>
              <w:ind w:left="1668" w:hanging="1701"/>
              <w:jc w:val="both"/>
              <w:rPr>
                <w:rFonts w:ascii="Arial" w:hAnsi="Arial" w:cs="Arial"/>
                <w:kern w:val="32"/>
                <w:sz w:val="28"/>
                <w:szCs w:val="28"/>
                <w:lang w:bidi="en-US"/>
              </w:rPr>
            </w:pPr>
            <w:r w:rsidRPr="00CE46A1">
              <w:rPr>
                <w:rFonts w:ascii="Arial" w:hAnsi="Arial" w:cs="Arial"/>
                <w:b/>
                <w:sz w:val="28"/>
                <w:szCs w:val="28"/>
              </w:rPr>
              <w:t xml:space="preserve"> SUMMARY</w:t>
            </w:r>
            <w:proofErr w:type="gramStart"/>
            <w:r w:rsidRPr="00CE46A1">
              <w:rPr>
                <w:rFonts w:ascii="Arial" w:hAnsi="Arial" w:cs="Arial"/>
                <w:b/>
                <w:sz w:val="28"/>
                <w:szCs w:val="28"/>
              </w:rPr>
              <w:t>:</w:t>
            </w:r>
            <w:r w:rsidRPr="00CE46A1">
              <w:rPr>
                <w:rFonts w:ascii="Arial" w:hAnsi="Arial" w:cs="Arial"/>
                <w:sz w:val="28"/>
                <w:szCs w:val="28"/>
              </w:rPr>
              <w:t xml:space="preserve"> </w:t>
            </w:r>
            <w:r w:rsidRPr="00CE46A1">
              <w:rPr>
                <w:rFonts w:ascii="Arial" w:hAnsi="Arial" w:cs="Arial"/>
                <w:sz w:val="28"/>
                <w:szCs w:val="28"/>
              </w:rPr>
              <w:tab/>
            </w:r>
            <w:r w:rsidRPr="00CE46A1">
              <w:rPr>
                <w:rFonts w:ascii="Arial" w:eastAsiaTheme="minorEastAsia" w:hAnsi="Arial" w:cs="Arial"/>
                <w:bCs/>
                <w:color w:val="000000"/>
                <w:kern w:val="32"/>
                <w:sz w:val="28"/>
                <w:szCs w:val="28"/>
                <w:lang w:eastAsia="ru-RU" w:bidi="en-US"/>
              </w:rPr>
              <w:t>This</w:t>
            </w:r>
            <w:proofErr w:type="gramEnd"/>
            <w:r w:rsidRPr="00CE46A1">
              <w:rPr>
                <w:rFonts w:ascii="Arial" w:eastAsiaTheme="minorEastAsia" w:hAnsi="Arial" w:cs="Arial"/>
                <w:bCs/>
                <w:color w:val="000000"/>
                <w:kern w:val="32"/>
                <w:sz w:val="28"/>
                <w:szCs w:val="28"/>
                <w:lang w:eastAsia="ru-RU" w:bidi="en-US"/>
              </w:rPr>
              <w:t xml:space="preserve"> document covers the Software Requirement Specifications of </w:t>
            </w:r>
            <w:r w:rsidRPr="00CE46A1">
              <w:rPr>
                <w:rFonts w:ascii="Arial" w:eastAsia="Calibri" w:hAnsi="Arial" w:cs="Arial"/>
                <w:bCs/>
                <w:sz w:val="28"/>
                <w:szCs w:val="28"/>
              </w:rPr>
              <w:t>Integrated Avionics Tester</w:t>
            </w:r>
            <w:r w:rsidRPr="00CE46A1">
              <w:rPr>
                <w:rFonts w:ascii="Arial" w:eastAsiaTheme="minorEastAsia" w:hAnsi="Arial" w:cs="Arial"/>
                <w:bCs/>
                <w:color w:val="000000"/>
                <w:kern w:val="32"/>
                <w:sz w:val="28"/>
                <w:szCs w:val="28"/>
                <w:lang w:eastAsia="ru-RU" w:bidi="en-US"/>
              </w:rPr>
              <w:t xml:space="preserve">. </w:t>
            </w:r>
          </w:p>
        </w:tc>
      </w:tr>
      <w:tr w:rsidR="00247F40" w:rsidRPr="00CE46A1" w14:paraId="4139A3CE" w14:textId="77777777" w:rsidTr="00E66780">
        <w:trPr>
          <w:trHeight w:val="424"/>
          <w:jc w:val="center"/>
        </w:trPr>
        <w:tc>
          <w:tcPr>
            <w:tcW w:w="24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B71D497"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b/>
                <w:bCs/>
                <w:sz w:val="28"/>
                <w:szCs w:val="28"/>
              </w:rPr>
              <w:t>Co-ordination</w:t>
            </w:r>
          </w:p>
        </w:tc>
        <w:tc>
          <w:tcPr>
            <w:tcW w:w="271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8F56C7D"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b/>
                <w:bCs/>
                <w:sz w:val="28"/>
                <w:szCs w:val="28"/>
              </w:rPr>
              <w:t>Group</w:t>
            </w:r>
          </w:p>
        </w:tc>
        <w:tc>
          <w:tcPr>
            <w:tcW w:w="2685" w:type="dxa"/>
            <w:tcBorders>
              <w:top w:val="single" w:sz="4" w:space="0" w:color="auto"/>
              <w:left w:val="single" w:sz="4" w:space="0" w:color="auto"/>
              <w:bottom w:val="single" w:sz="4" w:space="0" w:color="auto"/>
              <w:right w:val="single" w:sz="4" w:space="0" w:color="auto"/>
            </w:tcBorders>
            <w:vAlign w:val="center"/>
          </w:tcPr>
          <w:p w14:paraId="1A4FC3C4"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b/>
                <w:bCs/>
                <w:sz w:val="28"/>
                <w:szCs w:val="28"/>
              </w:rPr>
              <w:t>Name/Designation</w:t>
            </w:r>
          </w:p>
        </w:tc>
        <w:tc>
          <w:tcPr>
            <w:tcW w:w="2301" w:type="dxa"/>
            <w:tcBorders>
              <w:top w:val="single" w:sz="4" w:space="0" w:color="auto"/>
              <w:left w:val="single" w:sz="4" w:space="0" w:color="auto"/>
              <w:bottom w:val="single" w:sz="4" w:space="0" w:color="auto"/>
              <w:right w:val="single" w:sz="4" w:space="0" w:color="auto"/>
            </w:tcBorders>
            <w:vAlign w:val="center"/>
          </w:tcPr>
          <w:p w14:paraId="0115ED34"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b/>
                <w:bCs/>
                <w:sz w:val="28"/>
                <w:szCs w:val="28"/>
              </w:rPr>
              <w:t>Signature</w:t>
            </w:r>
          </w:p>
        </w:tc>
      </w:tr>
      <w:tr w:rsidR="00247F40" w:rsidRPr="00CE46A1" w14:paraId="684C209C" w14:textId="77777777" w:rsidTr="00E66780">
        <w:trPr>
          <w:cantSplit/>
          <w:trHeight w:val="972"/>
          <w:jc w:val="center"/>
        </w:trPr>
        <w:tc>
          <w:tcPr>
            <w:tcW w:w="24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B4DED5A"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sz w:val="28"/>
                <w:szCs w:val="28"/>
              </w:rPr>
              <w:t>Prepared by</w:t>
            </w:r>
          </w:p>
          <w:p w14:paraId="579780FE" w14:textId="77777777" w:rsidR="00247F40" w:rsidRPr="00CE46A1" w:rsidRDefault="00247F40" w:rsidP="009D7A9A">
            <w:pPr>
              <w:rPr>
                <w:rFonts w:ascii="Arial" w:hAnsi="Arial" w:cs="Arial"/>
                <w:b/>
                <w:bCs/>
                <w:color w:val="000000"/>
                <w:kern w:val="32"/>
                <w:sz w:val="28"/>
                <w:szCs w:val="28"/>
                <w:lang w:bidi="en-US"/>
              </w:rPr>
            </w:pPr>
          </w:p>
        </w:tc>
        <w:tc>
          <w:tcPr>
            <w:tcW w:w="2717" w:type="dxa"/>
            <w:vMerge w:val="restart"/>
            <w:tcBorders>
              <w:top w:val="single" w:sz="4" w:space="0" w:color="auto"/>
              <w:left w:val="single" w:sz="4" w:space="0" w:color="auto"/>
              <w:right w:val="single" w:sz="4" w:space="0" w:color="auto"/>
            </w:tcBorders>
            <w:tcMar>
              <w:top w:w="0" w:type="dxa"/>
              <w:left w:w="85" w:type="dxa"/>
              <w:bottom w:w="0" w:type="dxa"/>
              <w:right w:w="85" w:type="dxa"/>
            </w:tcMar>
            <w:vAlign w:val="center"/>
            <w:hideMark/>
          </w:tcPr>
          <w:p w14:paraId="6A3C6E4E" w14:textId="77777777" w:rsidR="00247F40" w:rsidRPr="00CE46A1" w:rsidRDefault="00247F40" w:rsidP="009D7A9A">
            <w:pPr>
              <w:jc w:val="center"/>
              <w:rPr>
                <w:rFonts w:ascii="Arial" w:hAnsi="Arial" w:cs="Arial"/>
                <w:b/>
                <w:bCs/>
                <w:sz w:val="28"/>
                <w:szCs w:val="28"/>
              </w:rPr>
            </w:pPr>
            <w:r w:rsidRPr="00CE46A1">
              <w:rPr>
                <w:rFonts w:ascii="Arial" w:hAnsi="Arial" w:cs="Arial"/>
                <w:b/>
                <w:bCs/>
                <w:sz w:val="28"/>
                <w:szCs w:val="28"/>
              </w:rPr>
              <w:t>SHDS</w:t>
            </w:r>
          </w:p>
          <w:p w14:paraId="2B60A4F7" w14:textId="77777777" w:rsidR="00247F40" w:rsidRPr="00CE46A1" w:rsidRDefault="00247F40" w:rsidP="009D7A9A">
            <w:pPr>
              <w:jc w:val="center"/>
              <w:rPr>
                <w:rFonts w:ascii="Arial" w:hAnsi="Arial" w:cs="Arial"/>
                <w:b/>
                <w:bCs/>
                <w:color w:val="000000"/>
                <w:kern w:val="32"/>
                <w:sz w:val="28"/>
                <w:szCs w:val="28"/>
                <w:lang w:bidi="en-US"/>
              </w:rPr>
            </w:pPr>
            <w:r w:rsidRPr="00CE46A1">
              <w:rPr>
                <w:rFonts w:ascii="Arial" w:hAnsi="Arial" w:cs="Arial"/>
                <w:b/>
                <w:bCs/>
                <w:color w:val="000000"/>
                <w:kern w:val="32"/>
                <w:sz w:val="28"/>
                <w:szCs w:val="28"/>
                <w:lang w:bidi="en-US"/>
              </w:rPr>
              <w:t>(Development Agency)</w:t>
            </w:r>
          </w:p>
        </w:tc>
        <w:tc>
          <w:tcPr>
            <w:tcW w:w="2685" w:type="dxa"/>
            <w:tcBorders>
              <w:top w:val="single" w:sz="4" w:space="0" w:color="auto"/>
              <w:left w:val="single" w:sz="4" w:space="0" w:color="auto"/>
              <w:bottom w:val="single" w:sz="4" w:space="0" w:color="auto"/>
              <w:right w:val="single" w:sz="4" w:space="0" w:color="auto"/>
            </w:tcBorders>
            <w:vAlign w:val="center"/>
          </w:tcPr>
          <w:p w14:paraId="35A57085" w14:textId="3B0904D2" w:rsidR="00247F40" w:rsidRPr="00923A36" w:rsidRDefault="00186166" w:rsidP="009D7A9A">
            <w:pPr>
              <w:rPr>
                <w:rFonts w:ascii="Arial" w:hAnsi="Arial" w:cs="Arial"/>
                <w:bCs/>
                <w:color w:val="000000"/>
                <w:kern w:val="32"/>
                <w:lang w:bidi="en-US"/>
              </w:rPr>
            </w:pPr>
            <w:r>
              <w:rPr>
                <w:rFonts w:ascii="Arial" w:hAnsi="Arial" w:cs="Arial"/>
                <w:bCs/>
                <w:color w:val="000000"/>
                <w:kern w:val="32"/>
                <w:lang w:bidi="en-US"/>
              </w:rPr>
              <w:t>Prafull Srivastava</w:t>
            </w:r>
            <w:r w:rsidR="00247F40" w:rsidRPr="00923A36">
              <w:rPr>
                <w:rFonts w:ascii="Arial" w:hAnsi="Arial" w:cs="Arial"/>
                <w:bCs/>
                <w:color w:val="000000"/>
                <w:kern w:val="32"/>
                <w:lang w:bidi="en-US"/>
              </w:rPr>
              <w:t>,</w:t>
            </w:r>
          </w:p>
          <w:p w14:paraId="26DA8186" w14:textId="223AEF1C" w:rsidR="00247F40" w:rsidRPr="00CE46A1" w:rsidRDefault="00186166" w:rsidP="009D7A9A">
            <w:pPr>
              <w:rPr>
                <w:rFonts w:ascii="Arial" w:hAnsi="Arial" w:cs="Arial"/>
                <w:bCs/>
                <w:color w:val="000000"/>
                <w:kern w:val="32"/>
                <w:sz w:val="28"/>
                <w:szCs w:val="28"/>
                <w:lang w:bidi="en-US"/>
              </w:rPr>
            </w:pPr>
            <w:r>
              <w:rPr>
                <w:rFonts w:ascii="Arial" w:hAnsi="Arial" w:cs="Arial"/>
                <w:bCs/>
                <w:color w:val="000000"/>
                <w:kern w:val="32"/>
                <w:lang w:bidi="en-US"/>
              </w:rPr>
              <w:t xml:space="preserve">Software </w:t>
            </w:r>
            <w:r w:rsidR="00247F40" w:rsidRPr="00923A36">
              <w:rPr>
                <w:rFonts w:ascii="Arial" w:hAnsi="Arial" w:cs="Arial"/>
                <w:bCs/>
                <w:color w:val="000000"/>
                <w:kern w:val="32"/>
                <w:lang w:bidi="en-US"/>
              </w:rPr>
              <w:t>E</w:t>
            </w:r>
            <w:r>
              <w:rPr>
                <w:rFonts w:ascii="Arial" w:hAnsi="Arial" w:cs="Arial"/>
                <w:bCs/>
                <w:color w:val="000000"/>
                <w:kern w:val="32"/>
                <w:lang w:bidi="en-US"/>
              </w:rPr>
              <w:t>ngineer</w:t>
            </w:r>
          </w:p>
        </w:tc>
        <w:tc>
          <w:tcPr>
            <w:tcW w:w="2301" w:type="dxa"/>
            <w:tcBorders>
              <w:top w:val="single" w:sz="4" w:space="0" w:color="auto"/>
              <w:left w:val="single" w:sz="4" w:space="0" w:color="auto"/>
              <w:bottom w:val="single" w:sz="4" w:space="0" w:color="auto"/>
              <w:right w:val="single" w:sz="4" w:space="0" w:color="auto"/>
            </w:tcBorders>
            <w:vAlign w:val="center"/>
          </w:tcPr>
          <w:p w14:paraId="27A7B80A" w14:textId="479AB878" w:rsidR="00247F40" w:rsidRPr="00CE46A1" w:rsidRDefault="00247F40" w:rsidP="009D7A9A">
            <w:pPr>
              <w:jc w:val="center"/>
              <w:rPr>
                <w:rFonts w:ascii="Arial" w:hAnsi="Arial" w:cs="Arial"/>
                <w:bCs/>
                <w:color w:val="000000"/>
                <w:kern w:val="32"/>
                <w:sz w:val="28"/>
                <w:szCs w:val="28"/>
                <w:lang w:bidi="en-US"/>
              </w:rPr>
            </w:pPr>
          </w:p>
        </w:tc>
      </w:tr>
      <w:tr w:rsidR="00247F40" w:rsidRPr="00CE46A1" w14:paraId="6CBA6B6A" w14:textId="77777777" w:rsidTr="00E66780">
        <w:trPr>
          <w:trHeight w:val="661"/>
          <w:jc w:val="center"/>
        </w:trPr>
        <w:tc>
          <w:tcPr>
            <w:tcW w:w="2438" w:type="dxa"/>
            <w:tcBorders>
              <w:top w:val="single" w:sz="4" w:space="0" w:color="auto"/>
              <w:left w:val="single" w:sz="4" w:space="0" w:color="auto"/>
              <w:bottom w:val="single" w:sz="4" w:space="0" w:color="auto"/>
              <w:right w:val="single" w:sz="4" w:space="0" w:color="auto"/>
            </w:tcBorders>
            <w:vAlign w:val="center"/>
            <w:hideMark/>
          </w:tcPr>
          <w:p w14:paraId="4B8BFDBA"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sz w:val="28"/>
                <w:szCs w:val="28"/>
              </w:rPr>
              <w:t>Checked by</w:t>
            </w:r>
          </w:p>
          <w:p w14:paraId="5491A87A" w14:textId="77777777" w:rsidR="00247F40" w:rsidRPr="00CE46A1" w:rsidRDefault="00247F40" w:rsidP="009D7A9A">
            <w:pPr>
              <w:rPr>
                <w:rFonts w:ascii="Arial" w:hAnsi="Arial" w:cs="Arial"/>
                <w:b/>
                <w:bCs/>
                <w:color w:val="000000"/>
                <w:kern w:val="32"/>
                <w:sz w:val="28"/>
                <w:szCs w:val="28"/>
                <w:lang w:bidi="en-US"/>
              </w:rPr>
            </w:pPr>
          </w:p>
        </w:tc>
        <w:tc>
          <w:tcPr>
            <w:tcW w:w="2717" w:type="dxa"/>
            <w:vMerge/>
            <w:tcBorders>
              <w:left w:val="single" w:sz="4" w:space="0" w:color="auto"/>
              <w:right w:val="single" w:sz="4" w:space="0" w:color="auto"/>
            </w:tcBorders>
            <w:tcMar>
              <w:top w:w="0" w:type="dxa"/>
              <w:left w:w="85" w:type="dxa"/>
              <w:bottom w:w="0" w:type="dxa"/>
              <w:right w:w="85" w:type="dxa"/>
            </w:tcMar>
            <w:vAlign w:val="center"/>
          </w:tcPr>
          <w:p w14:paraId="72F93D57" w14:textId="77777777" w:rsidR="00247F40" w:rsidRPr="00CE46A1" w:rsidRDefault="00247F40" w:rsidP="009D7A9A">
            <w:pPr>
              <w:rPr>
                <w:rFonts w:ascii="Arial" w:hAnsi="Arial" w:cs="Arial"/>
                <w:bCs/>
                <w:color w:val="000000"/>
                <w:kern w:val="32"/>
                <w:sz w:val="28"/>
                <w:szCs w:val="28"/>
                <w:lang w:bidi="en-US"/>
              </w:rPr>
            </w:pPr>
          </w:p>
        </w:tc>
        <w:tc>
          <w:tcPr>
            <w:tcW w:w="2685" w:type="dxa"/>
            <w:tcBorders>
              <w:top w:val="single" w:sz="4" w:space="0" w:color="auto"/>
              <w:left w:val="single" w:sz="4" w:space="0" w:color="auto"/>
              <w:bottom w:val="single" w:sz="4" w:space="0" w:color="auto"/>
              <w:right w:val="single" w:sz="4" w:space="0" w:color="auto"/>
            </w:tcBorders>
            <w:vAlign w:val="center"/>
          </w:tcPr>
          <w:p w14:paraId="5EB31775" w14:textId="6A890A77" w:rsidR="00247F40" w:rsidRPr="00923A36" w:rsidRDefault="0049449C" w:rsidP="009D7A9A">
            <w:pPr>
              <w:rPr>
                <w:rFonts w:ascii="Arial" w:hAnsi="Arial" w:cs="Arial"/>
                <w:bCs/>
                <w:color w:val="000000" w:themeColor="text1"/>
                <w:kern w:val="32"/>
                <w:lang w:bidi="en-US"/>
              </w:rPr>
            </w:pPr>
            <w:r>
              <w:rPr>
                <w:rFonts w:ascii="Arial" w:hAnsi="Arial" w:cs="Arial"/>
                <w:bCs/>
                <w:color w:val="000000" w:themeColor="text1"/>
                <w:kern w:val="32"/>
                <w:lang w:bidi="en-US"/>
              </w:rPr>
              <w:t>Garima Saxena</w:t>
            </w:r>
            <w:r w:rsidR="00247F40" w:rsidRPr="00923A36">
              <w:rPr>
                <w:rFonts w:ascii="Arial" w:hAnsi="Arial" w:cs="Arial"/>
                <w:bCs/>
                <w:color w:val="000000" w:themeColor="text1"/>
                <w:kern w:val="32"/>
                <w:lang w:bidi="en-US"/>
              </w:rPr>
              <w:t>,</w:t>
            </w:r>
          </w:p>
          <w:p w14:paraId="1797D03A" w14:textId="26635CE9" w:rsidR="00247F40" w:rsidRPr="00CE46A1" w:rsidRDefault="00247F40" w:rsidP="009D7A9A">
            <w:pPr>
              <w:rPr>
                <w:rFonts w:ascii="Arial" w:hAnsi="Arial" w:cs="Arial"/>
                <w:bCs/>
                <w:color w:val="FF0000"/>
                <w:kern w:val="32"/>
                <w:sz w:val="28"/>
                <w:szCs w:val="28"/>
                <w:lang w:bidi="en-US"/>
              </w:rPr>
            </w:pPr>
            <w:r w:rsidRPr="00923A36">
              <w:rPr>
                <w:rFonts w:ascii="Arial" w:hAnsi="Arial" w:cs="Arial"/>
                <w:bCs/>
                <w:color w:val="000000" w:themeColor="text1"/>
                <w:kern w:val="32"/>
                <w:lang w:bidi="en-US"/>
              </w:rPr>
              <w:t>QA</w:t>
            </w:r>
          </w:p>
        </w:tc>
        <w:tc>
          <w:tcPr>
            <w:tcW w:w="2301" w:type="dxa"/>
            <w:tcBorders>
              <w:top w:val="single" w:sz="4" w:space="0" w:color="auto"/>
              <w:left w:val="single" w:sz="4" w:space="0" w:color="auto"/>
              <w:bottom w:val="single" w:sz="4" w:space="0" w:color="auto"/>
              <w:right w:val="single" w:sz="4" w:space="0" w:color="auto"/>
            </w:tcBorders>
            <w:vAlign w:val="center"/>
          </w:tcPr>
          <w:p w14:paraId="361C0A0D" w14:textId="1B1D0519" w:rsidR="00247F40" w:rsidRPr="00CE46A1" w:rsidRDefault="00247F40" w:rsidP="00942B70">
            <w:pPr>
              <w:rPr>
                <w:rFonts w:ascii="Arial" w:hAnsi="Arial" w:cs="Arial"/>
                <w:bCs/>
                <w:color w:val="FF0000"/>
                <w:kern w:val="32"/>
                <w:sz w:val="28"/>
                <w:szCs w:val="28"/>
                <w:lang w:bidi="en-US"/>
              </w:rPr>
            </w:pPr>
          </w:p>
        </w:tc>
      </w:tr>
      <w:tr w:rsidR="00247F40" w:rsidRPr="00CE46A1" w14:paraId="43482DB1" w14:textId="77777777" w:rsidTr="00E66780">
        <w:trPr>
          <w:trHeight w:val="850"/>
          <w:jc w:val="center"/>
        </w:trPr>
        <w:tc>
          <w:tcPr>
            <w:tcW w:w="2438" w:type="dxa"/>
            <w:tcBorders>
              <w:top w:val="single" w:sz="4" w:space="0" w:color="auto"/>
              <w:left w:val="single" w:sz="4" w:space="0" w:color="auto"/>
              <w:bottom w:val="single" w:sz="4" w:space="0" w:color="auto"/>
              <w:right w:val="single" w:sz="4" w:space="0" w:color="auto"/>
            </w:tcBorders>
            <w:vAlign w:val="center"/>
            <w:hideMark/>
          </w:tcPr>
          <w:p w14:paraId="46B7A16A"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sz w:val="28"/>
                <w:szCs w:val="28"/>
              </w:rPr>
              <w:t>Proposed by</w:t>
            </w:r>
          </w:p>
        </w:tc>
        <w:tc>
          <w:tcPr>
            <w:tcW w:w="2717" w:type="dxa"/>
            <w:vMerge/>
            <w:tcBorders>
              <w:left w:val="single" w:sz="4" w:space="0" w:color="auto"/>
              <w:bottom w:val="single" w:sz="4" w:space="0" w:color="auto"/>
              <w:right w:val="single" w:sz="4" w:space="0" w:color="auto"/>
            </w:tcBorders>
            <w:tcMar>
              <w:top w:w="0" w:type="dxa"/>
              <w:left w:w="85" w:type="dxa"/>
              <w:bottom w:w="0" w:type="dxa"/>
              <w:right w:w="85" w:type="dxa"/>
            </w:tcMar>
            <w:vAlign w:val="center"/>
          </w:tcPr>
          <w:p w14:paraId="0DB84C88" w14:textId="77777777" w:rsidR="00247F40" w:rsidRPr="00CE46A1" w:rsidRDefault="00247F40" w:rsidP="009D7A9A">
            <w:pPr>
              <w:rPr>
                <w:rFonts w:ascii="Arial" w:hAnsi="Arial" w:cs="Arial"/>
                <w:bCs/>
                <w:color w:val="000000"/>
                <w:kern w:val="32"/>
                <w:sz w:val="28"/>
                <w:szCs w:val="28"/>
                <w:lang w:bidi="en-US"/>
              </w:rPr>
            </w:pPr>
          </w:p>
        </w:tc>
        <w:tc>
          <w:tcPr>
            <w:tcW w:w="2685" w:type="dxa"/>
            <w:tcBorders>
              <w:top w:val="single" w:sz="4" w:space="0" w:color="auto"/>
              <w:left w:val="single" w:sz="4" w:space="0" w:color="auto"/>
              <w:bottom w:val="single" w:sz="4" w:space="0" w:color="auto"/>
              <w:right w:val="single" w:sz="4" w:space="0" w:color="auto"/>
            </w:tcBorders>
            <w:vAlign w:val="center"/>
          </w:tcPr>
          <w:p w14:paraId="725CBBE5" w14:textId="77777777" w:rsidR="00247F40" w:rsidRPr="00923A36" w:rsidRDefault="00247F40" w:rsidP="009D7A9A">
            <w:pPr>
              <w:rPr>
                <w:rFonts w:ascii="Arial" w:hAnsi="Arial" w:cs="Arial"/>
                <w:bCs/>
                <w:color w:val="000000"/>
                <w:kern w:val="32"/>
                <w:lang w:bidi="en-US"/>
              </w:rPr>
            </w:pPr>
            <w:r w:rsidRPr="00923A36">
              <w:rPr>
                <w:rFonts w:ascii="Arial" w:hAnsi="Arial" w:cs="Arial"/>
                <w:bCs/>
                <w:color w:val="000000"/>
                <w:kern w:val="32"/>
                <w:lang w:bidi="en-US"/>
              </w:rPr>
              <w:t>Chaman Lal,</w:t>
            </w:r>
          </w:p>
          <w:p w14:paraId="6AA12CC3" w14:textId="77777777" w:rsidR="00247F40" w:rsidRPr="00CE46A1" w:rsidRDefault="00247F40" w:rsidP="009D7A9A">
            <w:pPr>
              <w:rPr>
                <w:rFonts w:ascii="Arial" w:hAnsi="Arial" w:cs="Arial"/>
                <w:bCs/>
                <w:color w:val="000000"/>
                <w:kern w:val="32"/>
                <w:sz w:val="28"/>
                <w:szCs w:val="28"/>
                <w:lang w:bidi="en-US"/>
              </w:rPr>
            </w:pPr>
            <w:r w:rsidRPr="00923A36">
              <w:rPr>
                <w:rFonts w:ascii="Arial" w:hAnsi="Arial" w:cs="Arial"/>
                <w:bCs/>
                <w:color w:val="000000"/>
                <w:kern w:val="32"/>
                <w:lang w:bidi="en-US"/>
              </w:rPr>
              <w:t>Head ATE</w:t>
            </w:r>
          </w:p>
        </w:tc>
        <w:tc>
          <w:tcPr>
            <w:tcW w:w="2301" w:type="dxa"/>
            <w:tcBorders>
              <w:top w:val="single" w:sz="4" w:space="0" w:color="auto"/>
              <w:left w:val="single" w:sz="4" w:space="0" w:color="auto"/>
              <w:bottom w:val="single" w:sz="4" w:space="0" w:color="auto"/>
              <w:right w:val="single" w:sz="4" w:space="0" w:color="auto"/>
            </w:tcBorders>
            <w:vAlign w:val="center"/>
          </w:tcPr>
          <w:p w14:paraId="443F1652" w14:textId="2D02912F" w:rsidR="00247F40" w:rsidRPr="00CE46A1" w:rsidRDefault="00247F40" w:rsidP="009D7A9A">
            <w:pPr>
              <w:jc w:val="center"/>
              <w:rPr>
                <w:rFonts w:ascii="Arial" w:hAnsi="Arial" w:cs="Arial"/>
                <w:bCs/>
                <w:color w:val="000000"/>
                <w:kern w:val="32"/>
                <w:sz w:val="28"/>
                <w:szCs w:val="28"/>
                <w:lang w:bidi="en-US"/>
              </w:rPr>
            </w:pPr>
          </w:p>
        </w:tc>
      </w:tr>
      <w:tr w:rsidR="00247F40" w:rsidRPr="00CE46A1" w14:paraId="079AC60D" w14:textId="77777777" w:rsidTr="00E66780">
        <w:trPr>
          <w:trHeight w:val="672"/>
          <w:jc w:val="center"/>
        </w:trPr>
        <w:tc>
          <w:tcPr>
            <w:tcW w:w="2438" w:type="dxa"/>
            <w:vMerge w:val="restart"/>
            <w:tcBorders>
              <w:top w:val="single" w:sz="4" w:space="0" w:color="auto"/>
              <w:left w:val="single" w:sz="4" w:space="0" w:color="auto"/>
              <w:right w:val="single" w:sz="4" w:space="0" w:color="auto"/>
            </w:tcBorders>
            <w:tcMar>
              <w:top w:w="0" w:type="dxa"/>
              <w:left w:w="85" w:type="dxa"/>
              <w:bottom w:w="0" w:type="dxa"/>
              <w:right w:w="85" w:type="dxa"/>
            </w:tcMar>
            <w:vAlign w:val="center"/>
            <w:hideMark/>
          </w:tcPr>
          <w:p w14:paraId="430DBA57" w14:textId="77777777" w:rsidR="00247F40" w:rsidRPr="00CE46A1" w:rsidRDefault="00247F40" w:rsidP="009D7A9A">
            <w:pPr>
              <w:rPr>
                <w:rFonts w:ascii="Arial" w:hAnsi="Arial" w:cs="Arial"/>
                <w:b/>
                <w:bCs/>
                <w:color w:val="000000"/>
                <w:kern w:val="32"/>
                <w:sz w:val="28"/>
                <w:szCs w:val="28"/>
                <w:lang w:bidi="en-US"/>
              </w:rPr>
            </w:pPr>
            <w:r w:rsidRPr="00CE46A1">
              <w:rPr>
                <w:rFonts w:ascii="Arial" w:hAnsi="Arial" w:cs="Arial"/>
                <w:sz w:val="28"/>
                <w:szCs w:val="28"/>
              </w:rPr>
              <w:t>Coordinated by</w:t>
            </w:r>
          </w:p>
        </w:tc>
        <w:tc>
          <w:tcPr>
            <w:tcW w:w="2717" w:type="dxa"/>
            <w:tcBorders>
              <w:top w:val="single" w:sz="4" w:space="0" w:color="auto"/>
              <w:left w:val="single" w:sz="4" w:space="0" w:color="auto"/>
              <w:right w:val="single" w:sz="4" w:space="0" w:color="auto"/>
            </w:tcBorders>
            <w:tcMar>
              <w:top w:w="0" w:type="dxa"/>
              <w:left w:w="85" w:type="dxa"/>
              <w:bottom w:w="0" w:type="dxa"/>
              <w:right w:w="85" w:type="dxa"/>
            </w:tcMar>
            <w:vAlign w:val="center"/>
          </w:tcPr>
          <w:p w14:paraId="00B269AF" w14:textId="77777777" w:rsidR="00247F40" w:rsidRPr="00CE46A1" w:rsidRDefault="00247F40" w:rsidP="009D7A9A">
            <w:pPr>
              <w:jc w:val="center"/>
              <w:rPr>
                <w:rFonts w:ascii="Arial" w:hAnsi="Arial" w:cs="Arial"/>
                <w:bCs/>
                <w:color w:val="000000"/>
                <w:kern w:val="32"/>
                <w:sz w:val="28"/>
                <w:szCs w:val="28"/>
                <w:lang w:bidi="en-US"/>
              </w:rPr>
            </w:pPr>
            <w:r w:rsidRPr="00CE46A1">
              <w:rPr>
                <w:rFonts w:ascii="Arial" w:hAnsi="Arial" w:cs="Arial"/>
                <w:b/>
                <w:bCs/>
                <w:sz w:val="28"/>
                <w:szCs w:val="28"/>
              </w:rPr>
              <w:t>HAL-ARDC</w:t>
            </w:r>
          </w:p>
        </w:tc>
        <w:tc>
          <w:tcPr>
            <w:tcW w:w="2685" w:type="dxa"/>
            <w:tcBorders>
              <w:top w:val="single" w:sz="4" w:space="0" w:color="auto"/>
              <w:left w:val="single" w:sz="4" w:space="0" w:color="auto"/>
              <w:bottom w:val="single" w:sz="4" w:space="0" w:color="auto"/>
              <w:right w:val="single" w:sz="4" w:space="0" w:color="auto"/>
            </w:tcBorders>
            <w:vAlign w:val="center"/>
          </w:tcPr>
          <w:p w14:paraId="578D1C64" w14:textId="77777777" w:rsidR="00247F40" w:rsidRPr="00F66B2F" w:rsidRDefault="00247F40" w:rsidP="009D7A9A">
            <w:pPr>
              <w:numPr>
                <w:ilvl w:val="2"/>
                <w:numId w:val="0"/>
              </w:numPr>
              <w:ind w:left="720" w:hanging="720"/>
              <w:contextualSpacing/>
              <w:rPr>
                <w:rFonts w:ascii="Arial" w:eastAsia="Calibri" w:hAnsi="Arial" w:cs="Arial"/>
                <w:sz w:val="20"/>
                <w:szCs w:val="20"/>
              </w:rPr>
            </w:pPr>
            <w:r w:rsidRPr="00F66B2F">
              <w:rPr>
                <w:rFonts w:ascii="Arial" w:eastAsia="Calibri" w:hAnsi="Arial" w:cs="Arial"/>
                <w:sz w:val="20"/>
                <w:szCs w:val="20"/>
              </w:rPr>
              <w:t>Sharath KV</w:t>
            </w:r>
          </w:p>
          <w:p w14:paraId="5B86FC8C" w14:textId="77777777" w:rsidR="00247F40" w:rsidRPr="00CE46A1" w:rsidRDefault="00247F40" w:rsidP="009D7A9A">
            <w:pPr>
              <w:rPr>
                <w:rFonts w:ascii="Arial" w:hAnsi="Arial" w:cs="Arial"/>
                <w:bCs/>
                <w:color w:val="000000"/>
                <w:kern w:val="32"/>
                <w:sz w:val="28"/>
                <w:szCs w:val="28"/>
                <w:lang w:bidi="en-US"/>
              </w:rPr>
            </w:pPr>
            <w:r w:rsidRPr="00F66B2F">
              <w:rPr>
                <w:rFonts w:ascii="Arial" w:eastAsia="Calibri" w:hAnsi="Arial" w:cs="Arial"/>
                <w:sz w:val="20"/>
                <w:szCs w:val="20"/>
              </w:rPr>
              <w:t>SM (EAV)</w:t>
            </w:r>
          </w:p>
        </w:tc>
        <w:tc>
          <w:tcPr>
            <w:tcW w:w="2301" w:type="dxa"/>
            <w:tcBorders>
              <w:top w:val="single" w:sz="4" w:space="0" w:color="auto"/>
              <w:left w:val="single" w:sz="4" w:space="0" w:color="auto"/>
              <w:bottom w:val="single" w:sz="4" w:space="0" w:color="auto"/>
              <w:right w:val="single" w:sz="4" w:space="0" w:color="auto"/>
            </w:tcBorders>
            <w:vAlign w:val="center"/>
          </w:tcPr>
          <w:p w14:paraId="64937274" w14:textId="28101EF5" w:rsidR="00247F40" w:rsidRPr="00CE46A1" w:rsidRDefault="00247F40" w:rsidP="009D7A9A">
            <w:pPr>
              <w:rPr>
                <w:rFonts w:ascii="Arial" w:hAnsi="Arial" w:cs="Arial"/>
                <w:bCs/>
                <w:color w:val="000000"/>
                <w:kern w:val="32"/>
                <w:sz w:val="28"/>
                <w:szCs w:val="28"/>
                <w:lang w:bidi="en-US"/>
              </w:rPr>
            </w:pPr>
          </w:p>
        </w:tc>
      </w:tr>
      <w:tr w:rsidR="00247F40" w:rsidRPr="00CE46A1" w14:paraId="16E16FDE" w14:textId="77777777" w:rsidTr="00E66780">
        <w:trPr>
          <w:trHeight w:val="877"/>
          <w:jc w:val="center"/>
        </w:trPr>
        <w:tc>
          <w:tcPr>
            <w:tcW w:w="2438" w:type="dxa"/>
            <w:vMerge/>
            <w:tcBorders>
              <w:left w:val="single" w:sz="4" w:space="0" w:color="auto"/>
              <w:bottom w:val="single" w:sz="4" w:space="0" w:color="auto"/>
              <w:right w:val="single" w:sz="4" w:space="0" w:color="auto"/>
            </w:tcBorders>
            <w:tcMar>
              <w:top w:w="0" w:type="dxa"/>
              <w:left w:w="85" w:type="dxa"/>
              <w:bottom w:w="0" w:type="dxa"/>
              <w:right w:w="85" w:type="dxa"/>
            </w:tcMar>
            <w:vAlign w:val="center"/>
          </w:tcPr>
          <w:p w14:paraId="57ACA881" w14:textId="77777777" w:rsidR="00247F40" w:rsidRPr="00CE46A1" w:rsidRDefault="00247F40" w:rsidP="009D7A9A">
            <w:pPr>
              <w:rPr>
                <w:rFonts w:ascii="Arial" w:hAnsi="Arial" w:cs="Arial"/>
                <w:sz w:val="28"/>
                <w:szCs w:val="28"/>
              </w:rPr>
            </w:pPr>
          </w:p>
        </w:tc>
        <w:tc>
          <w:tcPr>
            <w:tcW w:w="2717" w:type="dxa"/>
            <w:tcBorders>
              <w:left w:val="single" w:sz="4" w:space="0" w:color="auto"/>
              <w:right w:val="single" w:sz="4" w:space="0" w:color="auto"/>
            </w:tcBorders>
            <w:tcMar>
              <w:top w:w="0" w:type="dxa"/>
              <w:left w:w="85" w:type="dxa"/>
              <w:bottom w:w="0" w:type="dxa"/>
              <w:right w:w="85" w:type="dxa"/>
            </w:tcMar>
            <w:vAlign w:val="center"/>
          </w:tcPr>
          <w:p w14:paraId="15C93728" w14:textId="77777777" w:rsidR="00247F40" w:rsidRPr="00CE46A1" w:rsidRDefault="00247F40" w:rsidP="009D7A9A">
            <w:pPr>
              <w:jc w:val="center"/>
              <w:rPr>
                <w:rFonts w:ascii="Arial" w:hAnsi="Arial" w:cs="Arial"/>
                <w:b/>
                <w:bCs/>
                <w:color w:val="000000"/>
                <w:kern w:val="32"/>
                <w:sz w:val="28"/>
                <w:szCs w:val="28"/>
                <w:lang w:bidi="en-US"/>
              </w:rPr>
            </w:pPr>
            <w:r w:rsidRPr="00CE46A1">
              <w:rPr>
                <w:rFonts w:ascii="Arial" w:hAnsi="Arial" w:cs="Arial"/>
                <w:b/>
                <w:bCs/>
                <w:color w:val="000000"/>
                <w:kern w:val="32"/>
                <w:sz w:val="28"/>
                <w:szCs w:val="28"/>
                <w:lang w:bidi="en-US"/>
              </w:rPr>
              <w:t>HAL-AMD</w:t>
            </w:r>
          </w:p>
        </w:tc>
        <w:tc>
          <w:tcPr>
            <w:tcW w:w="2685" w:type="dxa"/>
            <w:tcBorders>
              <w:top w:val="single" w:sz="4" w:space="0" w:color="auto"/>
              <w:left w:val="single" w:sz="4" w:space="0" w:color="auto"/>
              <w:bottom w:val="single" w:sz="4" w:space="0" w:color="auto"/>
              <w:right w:val="single" w:sz="4" w:space="0" w:color="auto"/>
            </w:tcBorders>
            <w:vAlign w:val="center"/>
          </w:tcPr>
          <w:p w14:paraId="6355A849" w14:textId="77777777" w:rsidR="00247F40" w:rsidRPr="00F66B2F" w:rsidRDefault="00247F40" w:rsidP="009D7A9A">
            <w:pPr>
              <w:numPr>
                <w:ilvl w:val="2"/>
                <w:numId w:val="0"/>
              </w:numPr>
              <w:ind w:left="720" w:hanging="720"/>
              <w:contextualSpacing/>
              <w:rPr>
                <w:rFonts w:ascii="Arial" w:eastAsia="Calibri" w:hAnsi="Arial" w:cs="Arial"/>
                <w:sz w:val="20"/>
                <w:szCs w:val="20"/>
              </w:rPr>
            </w:pPr>
            <w:r w:rsidRPr="00F66B2F">
              <w:rPr>
                <w:rFonts w:ascii="Arial" w:eastAsia="Calibri" w:hAnsi="Arial" w:cs="Arial"/>
                <w:sz w:val="20"/>
                <w:szCs w:val="20"/>
              </w:rPr>
              <w:t>Jitendra Kumar Sharma</w:t>
            </w:r>
          </w:p>
          <w:p w14:paraId="6825DF8B" w14:textId="77777777" w:rsidR="00247F40" w:rsidRPr="00CE46A1" w:rsidRDefault="00247F40" w:rsidP="009D7A9A">
            <w:pPr>
              <w:rPr>
                <w:rFonts w:ascii="Arial" w:hAnsi="Arial" w:cs="Arial"/>
                <w:bCs/>
                <w:color w:val="000000"/>
                <w:kern w:val="32"/>
                <w:sz w:val="28"/>
                <w:szCs w:val="28"/>
                <w:lang w:bidi="en-US"/>
              </w:rPr>
            </w:pPr>
            <w:r w:rsidRPr="00F66B2F">
              <w:rPr>
                <w:rFonts w:ascii="Arial" w:eastAsia="Calibri" w:hAnsi="Arial" w:cs="Arial"/>
                <w:sz w:val="20"/>
                <w:szCs w:val="20"/>
              </w:rPr>
              <w:t>SM (Projects)</w:t>
            </w:r>
          </w:p>
        </w:tc>
        <w:tc>
          <w:tcPr>
            <w:tcW w:w="2301" w:type="dxa"/>
            <w:tcBorders>
              <w:top w:val="single" w:sz="4" w:space="0" w:color="auto"/>
              <w:left w:val="single" w:sz="4" w:space="0" w:color="auto"/>
              <w:bottom w:val="single" w:sz="4" w:space="0" w:color="auto"/>
              <w:right w:val="single" w:sz="4" w:space="0" w:color="auto"/>
            </w:tcBorders>
            <w:vAlign w:val="center"/>
          </w:tcPr>
          <w:p w14:paraId="0FFDCE56" w14:textId="0D8077BF" w:rsidR="00247F40" w:rsidRPr="00CE46A1" w:rsidRDefault="00247F40" w:rsidP="009D7A9A">
            <w:pPr>
              <w:rPr>
                <w:rFonts w:ascii="Arial" w:hAnsi="Arial" w:cs="Arial"/>
                <w:bCs/>
                <w:color w:val="000000"/>
                <w:kern w:val="32"/>
                <w:sz w:val="28"/>
                <w:szCs w:val="28"/>
                <w:lang w:bidi="en-US"/>
              </w:rPr>
            </w:pPr>
          </w:p>
        </w:tc>
      </w:tr>
    </w:tbl>
    <w:p w14:paraId="46A1A0DD" w14:textId="142BAD66" w:rsidR="00F32A8E" w:rsidRDefault="00F32A8E" w:rsidP="00E66780">
      <w:pPr>
        <w:pStyle w:val="Footer"/>
        <w:tabs>
          <w:tab w:val="clear" w:pos="8640"/>
          <w:tab w:val="right" w:pos="8820"/>
        </w:tabs>
        <w:ind w:right="357"/>
        <w:rPr>
          <w:rFonts w:ascii="Arial" w:eastAsia="Times New Roman" w:hAnsi="Arial" w:cs="Arial"/>
          <w:b/>
        </w:rPr>
      </w:pPr>
    </w:p>
    <w:p w14:paraId="1C13DB07" w14:textId="77777777" w:rsidR="00E66780" w:rsidRDefault="00E66780" w:rsidP="00E66780">
      <w:pPr>
        <w:pStyle w:val="Footer"/>
        <w:tabs>
          <w:tab w:val="clear" w:pos="8640"/>
          <w:tab w:val="right" w:pos="8820"/>
        </w:tabs>
        <w:ind w:right="357"/>
        <w:rPr>
          <w:rFonts w:ascii="Arial" w:eastAsia="Times New Roman" w:hAnsi="Arial" w:cs="Arial"/>
          <w:b/>
        </w:rPr>
      </w:pPr>
    </w:p>
    <w:p w14:paraId="10CB2CE8" w14:textId="77777777" w:rsidR="00942B70" w:rsidRDefault="00942B70" w:rsidP="0040146D">
      <w:pPr>
        <w:pStyle w:val="Footer"/>
        <w:tabs>
          <w:tab w:val="clear" w:pos="8640"/>
          <w:tab w:val="right" w:pos="8820"/>
        </w:tabs>
        <w:ind w:right="357"/>
        <w:jc w:val="center"/>
        <w:rPr>
          <w:rFonts w:ascii="Arial" w:eastAsia="Times New Roman" w:hAnsi="Arial" w:cs="Arial"/>
          <w:b/>
        </w:rPr>
      </w:pPr>
    </w:p>
    <w:p w14:paraId="6ED59B5B" w14:textId="77777777" w:rsidR="00C24ED4" w:rsidRDefault="00F9379C" w:rsidP="00F9379C">
      <w:pPr>
        <w:pStyle w:val="Footer"/>
        <w:spacing w:line="360" w:lineRule="auto"/>
        <w:ind w:right="360"/>
        <w:jc w:val="center"/>
        <w:rPr>
          <w:rFonts w:ascii="Arial" w:hAnsi="Arial" w:cs="Arial"/>
          <w:b/>
          <w:sz w:val="32"/>
          <w:szCs w:val="32"/>
        </w:rPr>
      </w:pPr>
      <w:r w:rsidRPr="00C42525">
        <w:rPr>
          <w:rFonts w:ascii="Arial" w:hAnsi="Arial" w:cs="Arial"/>
          <w:b/>
          <w:sz w:val="32"/>
          <w:szCs w:val="32"/>
        </w:rPr>
        <w:lastRenderedPageBreak/>
        <w:t>Revision Record</w:t>
      </w:r>
    </w:p>
    <w:tbl>
      <w:tblPr>
        <w:tblW w:w="10653" w:type="dxa"/>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30"/>
        <w:gridCol w:w="1185"/>
        <w:gridCol w:w="990"/>
        <w:gridCol w:w="3330"/>
        <w:gridCol w:w="3870"/>
      </w:tblGrid>
      <w:tr w:rsidR="00D65350" w:rsidRPr="00C42525" w14:paraId="029C34AB" w14:textId="77777777" w:rsidTr="007A6FFF">
        <w:trPr>
          <w:trHeight w:val="285"/>
        </w:trPr>
        <w:tc>
          <w:tcPr>
            <w:tcW w:w="648" w:type="dxa"/>
            <w:shd w:val="clear" w:color="auto" w:fill="CCCCCC"/>
            <w:vAlign w:val="center"/>
          </w:tcPr>
          <w:p w14:paraId="13B5DB69" w14:textId="77777777" w:rsidR="00D65350" w:rsidRPr="00C42525" w:rsidRDefault="00D65350" w:rsidP="000C32CE">
            <w:pPr>
              <w:pStyle w:val="Footer"/>
              <w:ind w:right="-54" w:hanging="121"/>
              <w:jc w:val="center"/>
              <w:rPr>
                <w:rFonts w:ascii="Arial" w:hAnsi="Arial" w:cs="Arial"/>
                <w:b/>
                <w:sz w:val="22"/>
                <w:szCs w:val="22"/>
              </w:rPr>
            </w:pPr>
            <w:r w:rsidRPr="00C42525">
              <w:rPr>
                <w:rFonts w:ascii="Arial" w:hAnsi="Arial" w:cs="Arial"/>
                <w:b/>
                <w:sz w:val="22"/>
                <w:szCs w:val="22"/>
              </w:rPr>
              <w:t>S. No.</w:t>
            </w:r>
          </w:p>
        </w:tc>
        <w:tc>
          <w:tcPr>
            <w:tcW w:w="630" w:type="dxa"/>
            <w:shd w:val="clear" w:color="auto" w:fill="CCCCCC"/>
            <w:vAlign w:val="center"/>
          </w:tcPr>
          <w:p w14:paraId="42AF0D9B" w14:textId="77777777" w:rsidR="001276F3" w:rsidRDefault="00D65350" w:rsidP="000C32CE">
            <w:pPr>
              <w:pStyle w:val="Footer"/>
              <w:ind w:right="-108" w:hanging="121"/>
              <w:jc w:val="center"/>
              <w:rPr>
                <w:rFonts w:ascii="Arial" w:hAnsi="Arial" w:cs="Arial"/>
                <w:b/>
                <w:sz w:val="22"/>
                <w:szCs w:val="22"/>
              </w:rPr>
            </w:pPr>
            <w:r w:rsidRPr="00C42525">
              <w:rPr>
                <w:rFonts w:ascii="Arial" w:hAnsi="Arial" w:cs="Arial"/>
                <w:b/>
                <w:sz w:val="22"/>
                <w:szCs w:val="22"/>
              </w:rPr>
              <w:t>Rev</w:t>
            </w:r>
          </w:p>
          <w:p w14:paraId="50A9D191" w14:textId="77777777" w:rsidR="00D65350" w:rsidRPr="00C42525" w:rsidRDefault="00D65350" w:rsidP="000C32CE">
            <w:pPr>
              <w:pStyle w:val="Footer"/>
              <w:ind w:right="-108" w:hanging="121"/>
              <w:jc w:val="center"/>
              <w:rPr>
                <w:rFonts w:ascii="Arial" w:hAnsi="Arial" w:cs="Arial"/>
                <w:b/>
                <w:sz w:val="22"/>
                <w:szCs w:val="22"/>
              </w:rPr>
            </w:pPr>
            <w:r w:rsidRPr="00C42525">
              <w:rPr>
                <w:rFonts w:ascii="Arial" w:hAnsi="Arial" w:cs="Arial"/>
                <w:b/>
                <w:sz w:val="22"/>
                <w:szCs w:val="22"/>
              </w:rPr>
              <w:t>No.</w:t>
            </w:r>
          </w:p>
        </w:tc>
        <w:tc>
          <w:tcPr>
            <w:tcW w:w="1185" w:type="dxa"/>
            <w:shd w:val="clear" w:color="auto" w:fill="CCCCCC"/>
            <w:vAlign w:val="center"/>
          </w:tcPr>
          <w:p w14:paraId="1DD994D9" w14:textId="77777777" w:rsidR="00D65350" w:rsidRPr="00C42525" w:rsidRDefault="00D65350" w:rsidP="000C32CE">
            <w:pPr>
              <w:pStyle w:val="Footer"/>
              <w:ind w:right="-108" w:hanging="139"/>
              <w:jc w:val="center"/>
              <w:rPr>
                <w:rFonts w:ascii="Arial" w:hAnsi="Arial" w:cs="Arial"/>
                <w:b/>
                <w:sz w:val="22"/>
                <w:szCs w:val="22"/>
              </w:rPr>
            </w:pPr>
            <w:r w:rsidRPr="00C42525">
              <w:rPr>
                <w:rFonts w:ascii="Arial" w:hAnsi="Arial" w:cs="Arial"/>
                <w:b/>
                <w:sz w:val="22"/>
                <w:szCs w:val="22"/>
              </w:rPr>
              <w:t>Reference</w:t>
            </w:r>
          </w:p>
        </w:tc>
        <w:tc>
          <w:tcPr>
            <w:tcW w:w="990" w:type="dxa"/>
            <w:shd w:val="clear" w:color="auto" w:fill="CCCCCC"/>
            <w:vAlign w:val="center"/>
          </w:tcPr>
          <w:p w14:paraId="3F301542" w14:textId="77777777" w:rsidR="00D65350" w:rsidRPr="00C42525" w:rsidRDefault="00D65350" w:rsidP="001276F3">
            <w:pPr>
              <w:pStyle w:val="Footer"/>
              <w:ind w:left="-108" w:right="-108"/>
              <w:jc w:val="center"/>
              <w:rPr>
                <w:rFonts w:ascii="Arial" w:hAnsi="Arial" w:cs="Arial"/>
                <w:b/>
                <w:sz w:val="22"/>
                <w:szCs w:val="22"/>
              </w:rPr>
            </w:pPr>
            <w:r w:rsidRPr="00C42525">
              <w:rPr>
                <w:rFonts w:ascii="Arial" w:hAnsi="Arial" w:cs="Arial"/>
                <w:b/>
                <w:sz w:val="22"/>
                <w:szCs w:val="22"/>
              </w:rPr>
              <w:t>Date</w:t>
            </w:r>
          </w:p>
        </w:tc>
        <w:tc>
          <w:tcPr>
            <w:tcW w:w="3330" w:type="dxa"/>
            <w:shd w:val="clear" w:color="auto" w:fill="CCCCCC"/>
            <w:vAlign w:val="center"/>
          </w:tcPr>
          <w:p w14:paraId="32AC694F" w14:textId="77777777" w:rsidR="00D65350" w:rsidRPr="00C42525" w:rsidRDefault="00D65350" w:rsidP="001276F3">
            <w:pPr>
              <w:pStyle w:val="Footer"/>
              <w:tabs>
                <w:tab w:val="left" w:pos="1404"/>
              </w:tabs>
              <w:ind w:right="360"/>
              <w:jc w:val="center"/>
              <w:rPr>
                <w:rFonts w:ascii="Arial" w:hAnsi="Arial" w:cs="Arial"/>
                <w:b/>
                <w:sz w:val="22"/>
                <w:szCs w:val="22"/>
              </w:rPr>
            </w:pPr>
            <w:r>
              <w:rPr>
                <w:rFonts w:ascii="Arial" w:hAnsi="Arial" w:cs="Arial"/>
                <w:b/>
                <w:sz w:val="22"/>
                <w:szCs w:val="22"/>
              </w:rPr>
              <w:t>Change Section</w:t>
            </w:r>
          </w:p>
        </w:tc>
        <w:tc>
          <w:tcPr>
            <w:tcW w:w="3870" w:type="dxa"/>
            <w:shd w:val="clear" w:color="auto" w:fill="CCCCCC"/>
            <w:vAlign w:val="center"/>
          </w:tcPr>
          <w:p w14:paraId="1B50B77F" w14:textId="77777777" w:rsidR="00D65350" w:rsidRPr="00C42525" w:rsidRDefault="00D65350" w:rsidP="001276F3">
            <w:pPr>
              <w:pStyle w:val="Footer"/>
              <w:jc w:val="center"/>
              <w:rPr>
                <w:rFonts w:ascii="Arial" w:hAnsi="Arial" w:cs="Arial"/>
                <w:b/>
                <w:sz w:val="22"/>
                <w:szCs w:val="22"/>
              </w:rPr>
            </w:pPr>
            <w:r>
              <w:rPr>
                <w:rFonts w:ascii="Arial" w:hAnsi="Arial" w:cs="Arial"/>
                <w:b/>
                <w:sz w:val="22"/>
                <w:szCs w:val="22"/>
              </w:rPr>
              <w:t>Description of change</w:t>
            </w:r>
          </w:p>
        </w:tc>
      </w:tr>
      <w:tr w:rsidR="00D65350" w:rsidRPr="00C42525" w14:paraId="0C65D192" w14:textId="77777777" w:rsidTr="007A6FFF">
        <w:trPr>
          <w:trHeight w:val="655"/>
        </w:trPr>
        <w:tc>
          <w:tcPr>
            <w:tcW w:w="648" w:type="dxa"/>
            <w:vAlign w:val="center"/>
          </w:tcPr>
          <w:p w14:paraId="3D9D3A12" w14:textId="77777777" w:rsidR="00D65350" w:rsidRPr="000C32CE" w:rsidRDefault="00D65350" w:rsidP="00EB2B63">
            <w:pPr>
              <w:pStyle w:val="Footer"/>
              <w:ind w:right="-54"/>
              <w:jc w:val="center"/>
              <w:rPr>
                <w:rFonts w:ascii="Arial" w:hAnsi="Arial" w:cs="Arial"/>
                <w:b/>
                <w:sz w:val="20"/>
                <w:szCs w:val="20"/>
              </w:rPr>
            </w:pPr>
            <w:r w:rsidRPr="000C32CE">
              <w:rPr>
                <w:rFonts w:ascii="Arial" w:hAnsi="Arial" w:cs="Arial"/>
                <w:b/>
                <w:sz w:val="20"/>
                <w:szCs w:val="20"/>
              </w:rPr>
              <w:t>1.</w:t>
            </w:r>
          </w:p>
        </w:tc>
        <w:tc>
          <w:tcPr>
            <w:tcW w:w="630" w:type="dxa"/>
            <w:vAlign w:val="center"/>
          </w:tcPr>
          <w:p w14:paraId="53C995FD" w14:textId="77777777" w:rsidR="00D65350" w:rsidRPr="000C32CE" w:rsidRDefault="00EB2C26" w:rsidP="00596384">
            <w:pPr>
              <w:pStyle w:val="Footer"/>
              <w:jc w:val="center"/>
              <w:rPr>
                <w:rFonts w:ascii="Arial" w:hAnsi="Arial" w:cs="Arial"/>
                <w:bCs/>
                <w:sz w:val="20"/>
                <w:szCs w:val="20"/>
              </w:rPr>
            </w:pPr>
            <w:r w:rsidRPr="000C32CE">
              <w:rPr>
                <w:rFonts w:ascii="Arial" w:hAnsi="Arial" w:cs="Arial"/>
                <w:bCs/>
                <w:sz w:val="20"/>
                <w:szCs w:val="20"/>
              </w:rPr>
              <w:t>00</w:t>
            </w:r>
          </w:p>
        </w:tc>
        <w:tc>
          <w:tcPr>
            <w:tcW w:w="1185" w:type="dxa"/>
            <w:vAlign w:val="center"/>
          </w:tcPr>
          <w:p w14:paraId="778BE665" w14:textId="77777777" w:rsidR="00D65350" w:rsidRPr="000C32CE" w:rsidRDefault="00D65350" w:rsidP="00C50D26">
            <w:pPr>
              <w:pStyle w:val="Footer"/>
              <w:ind w:right="360"/>
              <w:jc w:val="center"/>
              <w:rPr>
                <w:rFonts w:ascii="Arial" w:hAnsi="Arial" w:cs="Arial"/>
                <w:bCs/>
                <w:sz w:val="20"/>
                <w:szCs w:val="20"/>
              </w:rPr>
            </w:pPr>
            <w:r w:rsidRPr="000C32CE">
              <w:rPr>
                <w:rFonts w:ascii="Arial" w:hAnsi="Arial" w:cs="Arial"/>
                <w:bCs/>
                <w:sz w:val="20"/>
                <w:szCs w:val="20"/>
              </w:rPr>
              <w:t>-</w:t>
            </w:r>
          </w:p>
        </w:tc>
        <w:tc>
          <w:tcPr>
            <w:tcW w:w="990" w:type="dxa"/>
            <w:vAlign w:val="center"/>
          </w:tcPr>
          <w:p w14:paraId="4D12A894" w14:textId="3F2996CA" w:rsidR="00D65350" w:rsidRPr="000C32CE" w:rsidRDefault="00B125E2" w:rsidP="000C32CE">
            <w:pPr>
              <w:pStyle w:val="Footer"/>
              <w:ind w:right="-26"/>
              <w:jc w:val="center"/>
              <w:rPr>
                <w:rFonts w:ascii="Arial" w:hAnsi="Arial" w:cs="Arial"/>
                <w:bCs/>
                <w:sz w:val="20"/>
                <w:szCs w:val="20"/>
              </w:rPr>
            </w:pPr>
            <w:r>
              <w:rPr>
                <w:rFonts w:ascii="Arial" w:hAnsi="Arial" w:cs="Arial"/>
                <w:bCs/>
                <w:sz w:val="20"/>
                <w:szCs w:val="20"/>
              </w:rPr>
              <w:t>25.08.26</w:t>
            </w:r>
          </w:p>
        </w:tc>
        <w:tc>
          <w:tcPr>
            <w:tcW w:w="3330" w:type="dxa"/>
            <w:vAlign w:val="center"/>
          </w:tcPr>
          <w:p w14:paraId="5FDA0138" w14:textId="77777777" w:rsidR="00D65350" w:rsidRPr="000C32CE" w:rsidRDefault="00D65350" w:rsidP="007810F5">
            <w:pPr>
              <w:pStyle w:val="Footer"/>
              <w:ind w:right="360"/>
              <w:jc w:val="center"/>
              <w:rPr>
                <w:rFonts w:ascii="Arial" w:hAnsi="Arial" w:cs="Arial"/>
                <w:bCs/>
                <w:sz w:val="20"/>
                <w:szCs w:val="20"/>
              </w:rPr>
            </w:pPr>
          </w:p>
        </w:tc>
        <w:tc>
          <w:tcPr>
            <w:tcW w:w="3870" w:type="dxa"/>
            <w:vAlign w:val="center"/>
          </w:tcPr>
          <w:p w14:paraId="496D97D0" w14:textId="77777777" w:rsidR="00D65350" w:rsidRPr="000C32CE" w:rsidRDefault="007810F5" w:rsidP="001276F3">
            <w:pPr>
              <w:pStyle w:val="Footer"/>
              <w:ind w:right="-18"/>
              <w:jc w:val="center"/>
              <w:rPr>
                <w:rFonts w:ascii="Arial" w:hAnsi="Arial" w:cs="Arial"/>
                <w:bCs/>
                <w:sz w:val="20"/>
                <w:szCs w:val="20"/>
              </w:rPr>
            </w:pPr>
            <w:r w:rsidRPr="000C32CE">
              <w:rPr>
                <w:rFonts w:ascii="Arial" w:hAnsi="Arial" w:cs="Arial"/>
                <w:bCs/>
                <w:sz w:val="20"/>
                <w:szCs w:val="20"/>
              </w:rPr>
              <w:t>Initial Release</w:t>
            </w:r>
          </w:p>
        </w:tc>
      </w:tr>
    </w:tbl>
    <w:p w14:paraId="60280CA9" w14:textId="77777777" w:rsidR="00794228" w:rsidRPr="00C42525" w:rsidRDefault="00F4339B" w:rsidP="00FC38D2">
      <w:pPr>
        <w:jc w:val="center"/>
        <w:rPr>
          <w:rFonts w:ascii="Arial" w:hAnsi="Arial" w:cs="Arial"/>
          <w:b/>
          <w:sz w:val="22"/>
          <w:szCs w:val="22"/>
          <w:u w:val="single"/>
        </w:rPr>
      </w:pPr>
      <w:r w:rsidRPr="00C42525">
        <w:rPr>
          <w:rFonts w:ascii="Arial" w:hAnsi="Arial" w:cs="Arial"/>
        </w:rPr>
        <w:br w:type="page"/>
      </w:r>
      <w:r w:rsidRPr="00C42525">
        <w:rPr>
          <w:rFonts w:ascii="Arial" w:hAnsi="Arial" w:cs="Arial"/>
          <w:b/>
          <w:sz w:val="22"/>
          <w:szCs w:val="22"/>
          <w:u w:val="single"/>
        </w:rPr>
        <w:lastRenderedPageBreak/>
        <w:t>TABLE OF CON</w:t>
      </w:r>
      <w:smartTag w:uri="urn:schemas-microsoft-com:office:smarttags" w:element="stockticker">
        <w:r w:rsidRPr="00C42525">
          <w:rPr>
            <w:rFonts w:ascii="Arial" w:hAnsi="Arial" w:cs="Arial"/>
            <w:b/>
            <w:sz w:val="22"/>
            <w:szCs w:val="22"/>
            <w:u w:val="single"/>
          </w:rPr>
          <w:t>TENT</w:t>
        </w:r>
      </w:smartTag>
      <w:r w:rsidRPr="00C42525">
        <w:rPr>
          <w:rFonts w:ascii="Arial" w:hAnsi="Arial" w:cs="Arial"/>
          <w:b/>
          <w:sz w:val="22"/>
          <w:szCs w:val="22"/>
          <w:u w:val="single"/>
        </w:rPr>
        <w:t>S</w:t>
      </w:r>
    </w:p>
    <w:p w14:paraId="02D6DF60" w14:textId="68CEEBFB" w:rsidR="004A7F8F" w:rsidRDefault="000C4D66">
      <w:pPr>
        <w:pStyle w:val="TOC1"/>
        <w:rPr>
          <w:rFonts w:asciiTheme="minorHAnsi" w:eastAsiaTheme="minorEastAsia" w:hAnsiTheme="minorHAnsi" w:cstheme="minorBidi"/>
          <w:b w:val="0"/>
          <w:bCs w:val="0"/>
          <w:caps w:val="0"/>
          <w:kern w:val="2"/>
          <w:sz w:val="24"/>
          <w:lang w:val="en-IN" w:eastAsia="en-IN"/>
          <w14:ligatures w14:val="standardContextual"/>
        </w:rPr>
      </w:pPr>
      <w:r w:rsidRPr="002D0FD8">
        <w:rPr>
          <w:sz w:val="20"/>
          <w:szCs w:val="22"/>
        </w:rPr>
        <w:fldChar w:fldCharType="begin"/>
      </w:r>
      <w:r w:rsidR="00C21D8F" w:rsidRPr="002D0FD8">
        <w:rPr>
          <w:sz w:val="20"/>
          <w:szCs w:val="22"/>
        </w:rPr>
        <w:instrText xml:space="preserve"> TOC \o "1-1" \h \z \u </w:instrText>
      </w:r>
      <w:r w:rsidRPr="002D0FD8">
        <w:rPr>
          <w:sz w:val="20"/>
          <w:szCs w:val="22"/>
        </w:rPr>
        <w:fldChar w:fldCharType="separate"/>
      </w:r>
      <w:hyperlink w:anchor="_Toc239093751" w:history="1">
        <w:r w:rsidR="004A7F8F" w:rsidRPr="00722B28">
          <w:rPr>
            <w:rStyle w:val="Hyperlink"/>
          </w:rPr>
          <w:t>1.</w:t>
        </w:r>
        <w:r w:rsidR="004A7F8F">
          <w:rPr>
            <w:rFonts w:asciiTheme="minorHAnsi" w:eastAsiaTheme="minorEastAsia" w:hAnsiTheme="minorHAnsi" w:cstheme="minorBidi"/>
            <w:b w:val="0"/>
            <w:bCs w:val="0"/>
            <w:caps w:val="0"/>
            <w:kern w:val="2"/>
            <w:sz w:val="24"/>
            <w:lang w:val="en-IN" w:eastAsia="en-IN"/>
            <w14:ligatures w14:val="standardContextual"/>
          </w:rPr>
          <w:tab/>
        </w:r>
        <w:r w:rsidR="004A7F8F" w:rsidRPr="00722B28">
          <w:rPr>
            <w:rStyle w:val="Hyperlink"/>
          </w:rPr>
          <w:t>Chapter 1 – Introduction</w:t>
        </w:r>
        <w:r w:rsidR="004A7F8F">
          <w:rPr>
            <w:webHidden/>
          </w:rPr>
          <w:tab/>
        </w:r>
        <w:r w:rsidR="004A7F8F">
          <w:rPr>
            <w:webHidden/>
          </w:rPr>
          <w:fldChar w:fldCharType="begin"/>
        </w:r>
        <w:r w:rsidR="004A7F8F">
          <w:rPr>
            <w:webHidden/>
          </w:rPr>
          <w:instrText xml:space="preserve"> PAGEREF _Toc239093751 \h </w:instrText>
        </w:r>
        <w:r w:rsidR="004A7F8F">
          <w:rPr>
            <w:webHidden/>
          </w:rPr>
        </w:r>
        <w:r w:rsidR="004A7F8F">
          <w:rPr>
            <w:webHidden/>
          </w:rPr>
          <w:fldChar w:fldCharType="separate"/>
        </w:r>
        <w:r w:rsidR="004A7F8F">
          <w:rPr>
            <w:webHidden/>
          </w:rPr>
          <w:t>5</w:t>
        </w:r>
        <w:r w:rsidR="004A7F8F">
          <w:rPr>
            <w:webHidden/>
          </w:rPr>
          <w:fldChar w:fldCharType="end"/>
        </w:r>
      </w:hyperlink>
    </w:p>
    <w:p w14:paraId="0844110A" w14:textId="5D58B1F8"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2" w:history="1">
        <w:r w:rsidRPr="00722B28">
          <w:rPr>
            <w:rStyle w:val="Hyperlink"/>
          </w:rPr>
          <w:t>1.2.</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SEQUENCE OF TESTS</w:t>
        </w:r>
        <w:r>
          <w:rPr>
            <w:webHidden/>
          </w:rPr>
          <w:tab/>
        </w:r>
        <w:r>
          <w:rPr>
            <w:webHidden/>
          </w:rPr>
          <w:fldChar w:fldCharType="begin"/>
        </w:r>
        <w:r>
          <w:rPr>
            <w:webHidden/>
          </w:rPr>
          <w:instrText xml:space="preserve"> PAGEREF _Toc239093752 \h </w:instrText>
        </w:r>
        <w:r>
          <w:rPr>
            <w:webHidden/>
          </w:rPr>
        </w:r>
        <w:r>
          <w:rPr>
            <w:webHidden/>
          </w:rPr>
          <w:fldChar w:fldCharType="separate"/>
        </w:r>
        <w:r>
          <w:rPr>
            <w:webHidden/>
          </w:rPr>
          <w:t>6</w:t>
        </w:r>
        <w:r>
          <w:rPr>
            <w:webHidden/>
          </w:rPr>
          <w:fldChar w:fldCharType="end"/>
        </w:r>
      </w:hyperlink>
    </w:p>
    <w:p w14:paraId="364E51BA" w14:textId="41847FCD"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3" w:history="1">
        <w:r w:rsidRPr="00722B28">
          <w:rPr>
            <w:rStyle w:val="Hyperlink"/>
          </w:rPr>
          <w:t>2.</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Chapter 2 - Physical &amp; Functional test</w:t>
        </w:r>
        <w:r>
          <w:rPr>
            <w:webHidden/>
          </w:rPr>
          <w:tab/>
        </w:r>
        <w:r>
          <w:rPr>
            <w:webHidden/>
          </w:rPr>
          <w:fldChar w:fldCharType="begin"/>
        </w:r>
        <w:r>
          <w:rPr>
            <w:webHidden/>
          </w:rPr>
          <w:instrText xml:space="preserve"> PAGEREF _Toc239093753 \h </w:instrText>
        </w:r>
        <w:r>
          <w:rPr>
            <w:webHidden/>
          </w:rPr>
        </w:r>
        <w:r>
          <w:rPr>
            <w:webHidden/>
          </w:rPr>
          <w:fldChar w:fldCharType="separate"/>
        </w:r>
        <w:r>
          <w:rPr>
            <w:webHidden/>
          </w:rPr>
          <w:t>7</w:t>
        </w:r>
        <w:r>
          <w:rPr>
            <w:webHidden/>
          </w:rPr>
          <w:fldChar w:fldCharType="end"/>
        </w:r>
      </w:hyperlink>
    </w:p>
    <w:p w14:paraId="75A213AA" w14:textId="74B157C0"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4" w:history="1">
        <w:r w:rsidRPr="00722B28">
          <w:rPr>
            <w:rStyle w:val="Hyperlink"/>
          </w:rPr>
          <w:t>2.1.</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TEST SPECIFICATIONS</w:t>
        </w:r>
        <w:r>
          <w:rPr>
            <w:webHidden/>
          </w:rPr>
          <w:tab/>
        </w:r>
        <w:r>
          <w:rPr>
            <w:webHidden/>
          </w:rPr>
          <w:fldChar w:fldCharType="begin"/>
        </w:r>
        <w:r>
          <w:rPr>
            <w:webHidden/>
          </w:rPr>
          <w:instrText xml:space="preserve"> PAGEREF _Toc239093754 \h </w:instrText>
        </w:r>
        <w:r>
          <w:rPr>
            <w:webHidden/>
          </w:rPr>
        </w:r>
        <w:r>
          <w:rPr>
            <w:webHidden/>
          </w:rPr>
          <w:fldChar w:fldCharType="separate"/>
        </w:r>
        <w:r>
          <w:rPr>
            <w:webHidden/>
          </w:rPr>
          <w:t>7</w:t>
        </w:r>
        <w:r>
          <w:rPr>
            <w:webHidden/>
          </w:rPr>
          <w:fldChar w:fldCharType="end"/>
        </w:r>
      </w:hyperlink>
    </w:p>
    <w:p w14:paraId="65D96022" w14:textId="200ED9AB"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5" w:history="1">
        <w:r w:rsidRPr="00722B28">
          <w:rPr>
            <w:rStyle w:val="Hyperlink"/>
          </w:rPr>
          <w:t>2.2.</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VISUAL INSPECTION</w:t>
        </w:r>
        <w:r>
          <w:rPr>
            <w:webHidden/>
          </w:rPr>
          <w:tab/>
        </w:r>
        <w:r>
          <w:rPr>
            <w:webHidden/>
          </w:rPr>
          <w:fldChar w:fldCharType="begin"/>
        </w:r>
        <w:r>
          <w:rPr>
            <w:webHidden/>
          </w:rPr>
          <w:instrText xml:space="preserve"> PAGEREF _Toc239093755 \h </w:instrText>
        </w:r>
        <w:r>
          <w:rPr>
            <w:webHidden/>
          </w:rPr>
        </w:r>
        <w:r>
          <w:rPr>
            <w:webHidden/>
          </w:rPr>
          <w:fldChar w:fldCharType="separate"/>
        </w:r>
        <w:r>
          <w:rPr>
            <w:webHidden/>
          </w:rPr>
          <w:t>11</w:t>
        </w:r>
        <w:r>
          <w:rPr>
            <w:webHidden/>
          </w:rPr>
          <w:fldChar w:fldCharType="end"/>
        </w:r>
      </w:hyperlink>
    </w:p>
    <w:p w14:paraId="5F49F076" w14:textId="3427C5C2"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6" w:history="1">
        <w:r w:rsidRPr="00722B28">
          <w:rPr>
            <w:rStyle w:val="Hyperlink"/>
          </w:rPr>
          <w:t>2.3.</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FUNCTIONAL CHECKS</w:t>
        </w:r>
        <w:r>
          <w:rPr>
            <w:webHidden/>
          </w:rPr>
          <w:tab/>
        </w:r>
        <w:r>
          <w:rPr>
            <w:webHidden/>
          </w:rPr>
          <w:fldChar w:fldCharType="begin"/>
        </w:r>
        <w:r>
          <w:rPr>
            <w:webHidden/>
          </w:rPr>
          <w:instrText xml:space="preserve"> PAGEREF _Toc239093756 \h </w:instrText>
        </w:r>
        <w:r>
          <w:rPr>
            <w:webHidden/>
          </w:rPr>
        </w:r>
        <w:r>
          <w:rPr>
            <w:webHidden/>
          </w:rPr>
          <w:fldChar w:fldCharType="separate"/>
        </w:r>
        <w:r>
          <w:rPr>
            <w:webHidden/>
          </w:rPr>
          <w:t>13</w:t>
        </w:r>
        <w:r>
          <w:rPr>
            <w:webHidden/>
          </w:rPr>
          <w:fldChar w:fldCharType="end"/>
        </w:r>
      </w:hyperlink>
    </w:p>
    <w:p w14:paraId="329ABF3A" w14:textId="7DFD92F9"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7" w:history="1">
        <w:r w:rsidRPr="00722B28">
          <w:rPr>
            <w:rStyle w:val="Hyperlink"/>
          </w:rPr>
          <w:t>3.</w:t>
        </w:r>
        <w:r>
          <w:rPr>
            <w:rFonts w:asciiTheme="minorHAnsi" w:eastAsiaTheme="minorEastAsia" w:hAnsiTheme="minorHAnsi" w:cstheme="minorBidi"/>
            <w:b w:val="0"/>
            <w:bCs w:val="0"/>
            <w:caps w:val="0"/>
            <w:kern w:val="2"/>
            <w:sz w:val="24"/>
            <w:lang w:val="en-IN" w:eastAsia="en-IN"/>
            <w14:ligatures w14:val="standardContextual"/>
          </w:rPr>
          <w:tab/>
        </w:r>
        <w:r w:rsidRPr="00722B28">
          <w:rPr>
            <w:rStyle w:val="Hyperlink"/>
          </w:rPr>
          <w:t>Chapter 3 – Test report</w:t>
        </w:r>
        <w:r>
          <w:rPr>
            <w:webHidden/>
          </w:rPr>
          <w:tab/>
        </w:r>
        <w:r>
          <w:rPr>
            <w:webHidden/>
          </w:rPr>
          <w:fldChar w:fldCharType="begin"/>
        </w:r>
        <w:r>
          <w:rPr>
            <w:webHidden/>
          </w:rPr>
          <w:instrText xml:space="preserve"> PAGEREF _Toc239093757 \h </w:instrText>
        </w:r>
        <w:r>
          <w:rPr>
            <w:webHidden/>
          </w:rPr>
        </w:r>
        <w:r>
          <w:rPr>
            <w:webHidden/>
          </w:rPr>
          <w:fldChar w:fldCharType="separate"/>
        </w:r>
        <w:r>
          <w:rPr>
            <w:webHidden/>
          </w:rPr>
          <w:t>21</w:t>
        </w:r>
        <w:r>
          <w:rPr>
            <w:webHidden/>
          </w:rPr>
          <w:fldChar w:fldCharType="end"/>
        </w:r>
      </w:hyperlink>
    </w:p>
    <w:p w14:paraId="75A6DE2C" w14:textId="01BEE7B3"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8" w:history="1">
        <w:r w:rsidRPr="00722B28">
          <w:rPr>
            <w:rStyle w:val="Hyperlink"/>
          </w:rPr>
          <w:t>ANNEXURE- I - IAT UNIVERSAL TESTER</w:t>
        </w:r>
        <w:r>
          <w:rPr>
            <w:webHidden/>
          </w:rPr>
          <w:tab/>
        </w:r>
        <w:r>
          <w:rPr>
            <w:webHidden/>
          </w:rPr>
          <w:fldChar w:fldCharType="begin"/>
        </w:r>
        <w:r>
          <w:rPr>
            <w:webHidden/>
          </w:rPr>
          <w:instrText xml:space="preserve"> PAGEREF _Toc239093758 \h </w:instrText>
        </w:r>
        <w:r>
          <w:rPr>
            <w:webHidden/>
          </w:rPr>
        </w:r>
        <w:r>
          <w:rPr>
            <w:webHidden/>
          </w:rPr>
          <w:fldChar w:fldCharType="separate"/>
        </w:r>
        <w:r>
          <w:rPr>
            <w:webHidden/>
          </w:rPr>
          <w:t>24</w:t>
        </w:r>
        <w:r>
          <w:rPr>
            <w:webHidden/>
          </w:rPr>
          <w:fldChar w:fldCharType="end"/>
        </w:r>
      </w:hyperlink>
    </w:p>
    <w:p w14:paraId="1DA6307A" w14:textId="7E5858D6" w:rsidR="004A7F8F" w:rsidRDefault="004A7F8F">
      <w:pPr>
        <w:pStyle w:val="TOC1"/>
        <w:rPr>
          <w:rFonts w:asciiTheme="minorHAnsi" w:eastAsiaTheme="minorEastAsia" w:hAnsiTheme="minorHAnsi" w:cstheme="minorBidi"/>
          <w:b w:val="0"/>
          <w:bCs w:val="0"/>
          <w:caps w:val="0"/>
          <w:kern w:val="2"/>
          <w:sz w:val="24"/>
          <w:lang w:val="en-IN" w:eastAsia="en-IN"/>
          <w14:ligatures w14:val="standardContextual"/>
        </w:rPr>
      </w:pPr>
      <w:hyperlink w:anchor="_Toc239093759" w:history="1">
        <w:r w:rsidRPr="00722B28">
          <w:rPr>
            <w:rStyle w:val="Hyperlink"/>
          </w:rPr>
          <w:t>ANNEXURE- II – ACCEPTANCE TEST REPORT</w:t>
        </w:r>
        <w:r>
          <w:rPr>
            <w:webHidden/>
          </w:rPr>
          <w:tab/>
        </w:r>
        <w:r>
          <w:rPr>
            <w:webHidden/>
          </w:rPr>
          <w:fldChar w:fldCharType="begin"/>
        </w:r>
        <w:r>
          <w:rPr>
            <w:webHidden/>
          </w:rPr>
          <w:instrText xml:space="preserve"> PAGEREF _Toc239093759 \h </w:instrText>
        </w:r>
        <w:r>
          <w:rPr>
            <w:webHidden/>
          </w:rPr>
        </w:r>
        <w:r>
          <w:rPr>
            <w:webHidden/>
          </w:rPr>
          <w:fldChar w:fldCharType="separate"/>
        </w:r>
        <w:r>
          <w:rPr>
            <w:webHidden/>
          </w:rPr>
          <w:t>25</w:t>
        </w:r>
        <w:r>
          <w:rPr>
            <w:webHidden/>
          </w:rPr>
          <w:fldChar w:fldCharType="end"/>
        </w:r>
      </w:hyperlink>
    </w:p>
    <w:p w14:paraId="797256DA" w14:textId="0B9E80C8" w:rsidR="005D4505" w:rsidRDefault="000C4D66" w:rsidP="00C20098">
      <w:pPr>
        <w:pStyle w:val="TOC1"/>
      </w:pPr>
      <w:r w:rsidRPr="002D0FD8">
        <w:fldChar w:fldCharType="end"/>
      </w:r>
    </w:p>
    <w:p w14:paraId="327AD026" w14:textId="77777777" w:rsidR="00C20098" w:rsidRDefault="00C20098" w:rsidP="002D0FD8">
      <w:pPr>
        <w:jc w:val="center"/>
        <w:rPr>
          <w:rFonts w:ascii="Arial" w:hAnsi="Arial" w:cs="Arial"/>
          <w:b/>
          <w:iCs/>
          <w:caps/>
          <w:sz w:val="22"/>
          <w:u w:val="single"/>
        </w:rPr>
      </w:pPr>
    </w:p>
    <w:p w14:paraId="2B8797C0" w14:textId="77777777" w:rsidR="0048202A" w:rsidRDefault="0048202A" w:rsidP="002D0FD8">
      <w:pPr>
        <w:jc w:val="center"/>
        <w:rPr>
          <w:rFonts w:ascii="Arial" w:hAnsi="Arial" w:cs="Arial"/>
          <w:b/>
          <w:iCs/>
          <w:caps/>
          <w:sz w:val="22"/>
          <w:u w:val="single"/>
        </w:rPr>
      </w:pPr>
      <w:r>
        <w:rPr>
          <w:rFonts w:ascii="Arial" w:hAnsi="Arial" w:cs="Arial"/>
          <w:b/>
          <w:iCs/>
          <w:caps/>
          <w:sz w:val="22"/>
          <w:u w:val="single"/>
        </w:rPr>
        <w:br w:type="page"/>
      </w:r>
    </w:p>
    <w:p w14:paraId="2C900B76" w14:textId="58F78A75" w:rsidR="00794228" w:rsidRDefault="00794228" w:rsidP="002D0FD8">
      <w:pPr>
        <w:jc w:val="center"/>
        <w:rPr>
          <w:rFonts w:ascii="Arial" w:hAnsi="Arial" w:cs="Arial"/>
          <w:b/>
          <w:iCs/>
          <w:caps/>
          <w:u w:val="single"/>
        </w:rPr>
      </w:pPr>
      <w:r w:rsidRPr="002D0FD8">
        <w:rPr>
          <w:rFonts w:ascii="Arial" w:hAnsi="Arial" w:cs="Arial"/>
          <w:b/>
          <w:iCs/>
          <w:caps/>
          <w:sz w:val="22"/>
          <w:u w:val="single"/>
        </w:rPr>
        <w:lastRenderedPageBreak/>
        <w:t>List of Abbreviations</w:t>
      </w:r>
    </w:p>
    <w:p w14:paraId="2D14768D" w14:textId="77777777" w:rsidR="002D0FD8" w:rsidRPr="00C42525" w:rsidRDefault="002D0FD8" w:rsidP="002D0FD8">
      <w:pPr>
        <w:jc w:val="center"/>
        <w:rPr>
          <w:kern w:val="28"/>
        </w:rPr>
      </w:pPr>
    </w:p>
    <w:tbl>
      <w:tblPr>
        <w:tblW w:w="6360" w:type="dxa"/>
        <w:tblCellMar>
          <w:left w:w="0" w:type="dxa"/>
          <w:right w:w="0" w:type="dxa"/>
        </w:tblCellMar>
        <w:tblLook w:val="04A0" w:firstRow="1" w:lastRow="0" w:firstColumn="1" w:lastColumn="0" w:noHBand="0" w:noVBand="1"/>
      </w:tblPr>
      <w:tblGrid>
        <w:gridCol w:w="2200"/>
        <w:gridCol w:w="5018"/>
      </w:tblGrid>
      <w:tr w:rsidR="0073574C" w14:paraId="24848BB4" w14:textId="77777777" w:rsidTr="003E6A92">
        <w:trPr>
          <w:trHeight w:val="300"/>
        </w:trPr>
        <w:tc>
          <w:tcPr>
            <w:tcW w:w="2200" w:type="dxa"/>
            <w:tcBorders>
              <w:top w:val="nil"/>
              <w:left w:val="nil"/>
              <w:bottom w:val="nil"/>
              <w:right w:val="nil"/>
            </w:tcBorders>
            <w:noWrap/>
            <w:tcMar>
              <w:top w:w="15" w:type="dxa"/>
              <w:left w:w="15" w:type="dxa"/>
              <w:bottom w:w="0" w:type="dxa"/>
              <w:right w:w="15" w:type="dxa"/>
            </w:tcMar>
            <w:vAlign w:val="bottom"/>
            <w:hideMark/>
          </w:tcPr>
          <w:p w14:paraId="0514BA0C" w14:textId="77777777" w:rsidR="0073574C" w:rsidRDefault="0073574C">
            <w:pPr>
              <w:rPr>
                <w:rFonts w:ascii="Arial" w:hAnsi="Arial" w:cs="Arial"/>
                <w:color w:val="000000"/>
                <w:sz w:val="22"/>
                <w:szCs w:val="22"/>
              </w:rPr>
            </w:pPr>
            <w:r>
              <w:rPr>
                <w:rFonts w:ascii="Arial" w:hAnsi="Arial" w:cs="Arial"/>
                <w:color w:val="000000"/>
                <w:sz w:val="22"/>
                <w:szCs w:val="22"/>
              </w:rPr>
              <w:t>A/C</w:t>
            </w:r>
          </w:p>
        </w:tc>
        <w:tc>
          <w:tcPr>
            <w:tcW w:w="4160" w:type="dxa"/>
            <w:tcBorders>
              <w:top w:val="nil"/>
              <w:left w:val="nil"/>
              <w:bottom w:val="nil"/>
              <w:right w:val="nil"/>
            </w:tcBorders>
            <w:noWrap/>
            <w:tcMar>
              <w:top w:w="15" w:type="dxa"/>
              <w:left w:w="15" w:type="dxa"/>
              <w:bottom w:w="0" w:type="dxa"/>
              <w:right w:w="15" w:type="dxa"/>
            </w:tcMar>
            <w:vAlign w:val="bottom"/>
            <w:hideMark/>
          </w:tcPr>
          <w:p w14:paraId="07320207" w14:textId="77777777" w:rsidR="0073574C" w:rsidRDefault="0073574C">
            <w:pPr>
              <w:rPr>
                <w:rFonts w:ascii="Arial" w:hAnsi="Arial" w:cs="Arial"/>
                <w:color w:val="000000"/>
                <w:sz w:val="22"/>
                <w:szCs w:val="22"/>
              </w:rPr>
            </w:pPr>
            <w:proofErr w:type="gramStart"/>
            <w:r>
              <w:rPr>
                <w:rFonts w:ascii="Arial" w:hAnsi="Arial" w:cs="Arial"/>
                <w:color w:val="000000"/>
                <w:sz w:val="22"/>
                <w:szCs w:val="22"/>
              </w:rPr>
              <w:t>Air Craft</w:t>
            </w:r>
            <w:proofErr w:type="gramEnd"/>
          </w:p>
        </w:tc>
      </w:tr>
      <w:tr w:rsidR="0073574C" w14:paraId="6490758C"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0BF044F9" w14:textId="77777777" w:rsidR="0073574C" w:rsidRDefault="0073574C">
            <w:pPr>
              <w:jc w:val="both"/>
              <w:rPr>
                <w:rFonts w:ascii="Arial" w:hAnsi="Arial" w:cs="Arial"/>
                <w:color w:val="000000"/>
                <w:sz w:val="22"/>
                <w:szCs w:val="22"/>
              </w:rPr>
            </w:pPr>
            <w:r>
              <w:rPr>
                <w:rFonts w:ascii="Arial" w:hAnsi="Arial" w:cs="Arial"/>
                <w:color w:val="000000"/>
                <w:sz w:val="22"/>
                <w:szCs w:val="22"/>
              </w:rPr>
              <w:t xml:space="preserve">AMLCD </w:t>
            </w:r>
          </w:p>
        </w:tc>
        <w:tc>
          <w:tcPr>
            <w:tcW w:w="0" w:type="auto"/>
            <w:tcBorders>
              <w:top w:val="nil"/>
              <w:left w:val="nil"/>
              <w:bottom w:val="nil"/>
              <w:right w:val="nil"/>
            </w:tcBorders>
            <w:noWrap/>
            <w:tcMar>
              <w:top w:w="15" w:type="dxa"/>
              <w:left w:w="15" w:type="dxa"/>
              <w:bottom w:w="0" w:type="dxa"/>
              <w:right w:w="15" w:type="dxa"/>
            </w:tcMar>
            <w:vAlign w:val="bottom"/>
            <w:hideMark/>
          </w:tcPr>
          <w:p w14:paraId="1B92AA00" w14:textId="77777777" w:rsidR="0073574C" w:rsidRDefault="0073574C">
            <w:pPr>
              <w:rPr>
                <w:rFonts w:ascii="Arial" w:hAnsi="Arial" w:cs="Arial"/>
                <w:color w:val="000000"/>
                <w:sz w:val="22"/>
                <w:szCs w:val="22"/>
              </w:rPr>
            </w:pPr>
            <w:proofErr w:type="gramStart"/>
            <w:r>
              <w:rPr>
                <w:rFonts w:ascii="Arial" w:hAnsi="Arial" w:cs="Arial"/>
                <w:color w:val="000000"/>
                <w:sz w:val="22"/>
                <w:szCs w:val="22"/>
              </w:rPr>
              <w:t>Active Matrix</w:t>
            </w:r>
            <w:proofErr w:type="gramEnd"/>
            <w:r>
              <w:rPr>
                <w:rFonts w:ascii="Arial" w:hAnsi="Arial" w:cs="Arial"/>
                <w:color w:val="000000"/>
                <w:sz w:val="22"/>
                <w:szCs w:val="22"/>
              </w:rPr>
              <w:t xml:space="preserve"> Liquid Crystal Display</w:t>
            </w:r>
          </w:p>
        </w:tc>
      </w:tr>
      <w:tr w:rsidR="0073574C" w14:paraId="37A12730"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4FA7ADE" w14:textId="77777777" w:rsidR="0073574C" w:rsidRDefault="0073574C">
            <w:pPr>
              <w:rPr>
                <w:rFonts w:ascii="Arial" w:hAnsi="Arial" w:cs="Arial"/>
                <w:color w:val="000000"/>
                <w:sz w:val="22"/>
                <w:szCs w:val="22"/>
              </w:rPr>
            </w:pPr>
            <w:r>
              <w:rPr>
                <w:rFonts w:ascii="Arial" w:hAnsi="Arial" w:cs="Arial"/>
                <w:color w:val="000000"/>
                <w:sz w:val="22"/>
                <w:szCs w:val="22"/>
              </w:rPr>
              <w:t>ATE</w:t>
            </w:r>
          </w:p>
        </w:tc>
        <w:tc>
          <w:tcPr>
            <w:tcW w:w="0" w:type="auto"/>
            <w:tcBorders>
              <w:top w:val="nil"/>
              <w:left w:val="nil"/>
              <w:bottom w:val="nil"/>
              <w:right w:val="nil"/>
            </w:tcBorders>
            <w:noWrap/>
            <w:tcMar>
              <w:top w:w="15" w:type="dxa"/>
              <w:left w:w="15" w:type="dxa"/>
              <w:bottom w:w="0" w:type="dxa"/>
              <w:right w:w="15" w:type="dxa"/>
            </w:tcMar>
            <w:vAlign w:val="bottom"/>
            <w:hideMark/>
          </w:tcPr>
          <w:p w14:paraId="6848458D" w14:textId="77777777" w:rsidR="0073574C" w:rsidRDefault="0073574C">
            <w:pPr>
              <w:rPr>
                <w:rFonts w:ascii="Arial" w:hAnsi="Arial" w:cs="Arial"/>
                <w:color w:val="000000"/>
                <w:sz w:val="22"/>
                <w:szCs w:val="22"/>
              </w:rPr>
            </w:pPr>
            <w:r>
              <w:rPr>
                <w:rFonts w:ascii="Arial" w:hAnsi="Arial" w:cs="Arial"/>
                <w:color w:val="000000"/>
                <w:sz w:val="22"/>
                <w:szCs w:val="22"/>
              </w:rPr>
              <w:t>Automated Test Equipment</w:t>
            </w:r>
          </w:p>
        </w:tc>
      </w:tr>
      <w:tr w:rsidR="0073574C" w14:paraId="18D86151"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C6924AB" w14:textId="77777777" w:rsidR="0073574C" w:rsidRDefault="0073574C">
            <w:pPr>
              <w:jc w:val="both"/>
              <w:rPr>
                <w:rFonts w:ascii="Arial" w:hAnsi="Arial" w:cs="Arial"/>
                <w:color w:val="000000"/>
                <w:sz w:val="22"/>
                <w:szCs w:val="22"/>
              </w:rPr>
            </w:pPr>
            <w:r>
              <w:rPr>
                <w:rFonts w:ascii="Arial" w:hAnsi="Arial" w:cs="Arial"/>
                <w:color w:val="000000"/>
                <w:sz w:val="22"/>
                <w:szCs w:val="22"/>
              </w:rPr>
              <w:t xml:space="preserve">ATI </w:t>
            </w:r>
          </w:p>
        </w:tc>
        <w:tc>
          <w:tcPr>
            <w:tcW w:w="0" w:type="auto"/>
            <w:tcBorders>
              <w:top w:val="nil"/>
              <w:left w:val="nil"/>
              <w:bottom w:val="nil"/>
              <w:right w:val="nil"/>
            </w:tcBorders>
            <w:noWrap/>
            <w:tcMar>
              <w:top w:w="15" w:type="dxa"/>
              <w:left w:w="15" w:type="dxa"/>
              <w:bottom w:w="0" w:type="dxa"/>
              <w:right w:w="15" w:type="dxa"/>
            </w:tcMar>
            <w:vAlign w:val="bottom"/>
            <w:hideMark/>
          </w:tcPr>
          <w:p w14:paraId="28B091DC" w14:textId="77777777" w:rsidR="0073574C" w:rsidRDefault="0073574C">
            <w:pPr>
              <w:rPr>
                <w:rFonts w:ascii="Arial" w:hAnsi="Arial" w:cs="Arial"/>
                <w:color w:val="000000"/>
                <w:sz w:val="22"/>
                <w:szCs w:val="22"/>
              </w:rPr>
            </w:pPr>
            <w:r>
              <w:rPr>
                <w:rFonts w:ascii="Arial" w:hAnsi="Arial" w:cs="Arial"/>
                <w:color w:val="000000"/>
                <w:sz w:val="22"/>
                <w:szCs w:val="22"/>
              </w:rPr>
              <w:t>Air Transport Indicator</w:t>
            </w:r>
          </w:p>
        </w:tc>
      </w:tr>
      <w:tr w:rsidR="0073574C" w14:paraId="0401EDBA"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01A2356" w14:textId="77777777" w:rsidR="0073574C" w:rsidRDefault="0073574C">
            <w:pPr>
              <w:rPr>
                <w:rFonts w:ascii="Arial" w:hAnsi="Arial" w:cs="Arial"/>
                <w:color w:val="000000"/>
                <w:sz w:val="22"/>
                <w:szCs w:val="22"/>
              </w:rPr>
            </w:pPr>
            <w:r>
              <w:rPr>
                <w:rFonts w:ascii="Arial" w:hAnsi="Arial" w:cs="Arial"/>
                <w:color w:val="000000"/>
                <w:sz w:val="22"/>
                <w:szCs w:val="22"/>
              </w:rPr>
              <w:t>ATP</w:t>
            </w:r>
          </w:p>
        </w:tc>
        <w:tc>
          <w:tcPr>
            <w:tcW w:w="0" w:type="auto"/>
            <w:tcBorders>
              <w:top w:val="nil"/>
              <w:left w:val="nil"/>
              <w:bottom w:val="nil"/>
              <w:right w:val="nil"/>
            </w:tcBorders>
            <w:noWrap/>
            <w:tcMar>
              <w:top w:w="15" w:type="dxa"/>
              <w:left w:w="15" w:type="dxa"/>
              <w:bottom w:w="0" w:type="dxa"/>
              <w:right w:w="15" w:type="dxa"/>
            </w:tcMar>
            <w:vAlign w:val="bottom"/>
            <w:hideMark/>
          </w:tcPr>
          <w:p w14:paraId="45CA7BF3" w14:textId="77777777" w:rsidR="0073574C" w:rsidRDefault="0073574C">
            <w:pPr>
              <w:rPr>
                <w:rFonts w:ascii="Arial" w:hAnsi="Arial" w:cs="Arial"/>
                <w:color w:val="000000"/>
                <w:sz w:val="22"/>
                <w:szCs w:val="22"/>
              </w:rPr>
            </w:pPr>
            <w:r>
              <w:rPr>
                <w:rFonts w:ascii="Arial" w:hAnsi="Arial" w:cs="Arial"/>
                <w:color w:val="000000"/>
                <w:sz w:val="22"/>
                <w:szCs w:val="22"/>
              </w:rPr>
              <w:t>Acceptance Test Procedure</w:t>
            </w:r>
          </w:p>
        </w:tc>
      </w:tr>
      <w:tr w:rsidR="00972517" w14:paraId="4C69DC96"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tcPr>
          <w:p w14:paraId="5909A0E1" w14:textId="77777777" w:rsidR="00972517" w:rsidRDefault="00972517">
            <w:pPr>
              <w:rPr>
                <w:rFonts w:ascii="Arial" w:hAnsi="Arial" w:cs="Arial"/>
                <w:color w:val="000000"/>
                <w:sz w:val="22"/>
                <w:szCs w:val="22"/>
              </w:rPr>
            </w:pPr>
            <w:r>
              <w:rPr>
                <w:rFonts w:ascii="Arial" w:hAnsi="Arial" w:cs="Arial"/>
                <w:color w:val="000000"/>
                <w:sz w:val="22"/>
                <w:szCs w:val="22"/>
              </w:rPr>
              <w:t>ATR</w:t>
            </w:r>
          </w:p>
        </w:tc>
        <w:tc>
          <w:tcPr>
            <w:tcW w:w="0" w:type="auto"/>
            <w:tcBorders>
              <w:top w:val="nil"/>
              <w:left w:val="nil"/>
              <w:bottom w:val="nil"/>
              <w:right w:val="nil"/>
            </w:tcBorders>
            <w:noWrap/>
            <w:tcMar>
              <w:top w:w="15" w:type="dxa"/>
              <w:left w:w="15" w:type="dxa"/>
              <w:bottom w:w="0" w:type="dxa"/>
              <w:right w:w="15" w:type="dxa"/>
            </w:tcMar>
            <w:vAlign w:val="bottom"/>
          </w:tcPr>
          <w:p w14:paraId="616DCD4D" w14:textId="77777777" w:rsidR="00972517" w:rsidRDefault="00972517">
            <w:pPr>
              <w:rPr>
                <w:rFonts w:ascii="Arial" w:hAnsi="Arial" w:cs="Arial"/>
                <w:color w:val="000000"/>
                <w:sz w:val="22"/>
                <w:szCs w:val="22"/>
              </w:rPr>
            </w:pPr>
            <w:r>
              <w:rPr>
                <w:rFonts w:ascii="Arial" w:hAnsi="Arial" w:cs="Arial"/>
                <w:color w:val="000000"/>
                <w:sz w:val="22"/>
                <w:szCs w:val="22"/>
              </w:rPr>
              <w:t>Acceptance Test Report</w:t>
            </w:r>
          </w:p>
        </w:tc>
      </w:tr>
      <w:tr w:rsidR="0073574C" w14:paraId="3E4C1B0E"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44049A0" w14:textId="77777777" w:rsidR="0073574C" w:rsidRDefault="0073574C">
            <w:pPr>
              <w:rPr>
                <w:rFonts w:ascii="Arial" w:hAnsi="Arial" w:cs="Arial"/>
                <w:color w:val="000000"/>
                <w:sz w:val="22"/>
                <w:szCs w:val="22"/>
              </w:rPr>
            </w:pPr>
            <w:r>
              <w:rPr>
                <w:rFonts w:ascii="Arial" w:hAnsi="Arial" w:cs="Arial"/>
                <w:color w:val="000000"/>
                <w:sz w:val="22"/>
                <w:szCs w:val="22"/>
              </w:rPr>
              <w:t>BITE</w:t>
            </w:r>
          </w:p>
        </w:tc>
        <w:tc>
          <w:tcPr>
            <w:tcW w:w="0" w:type="auto"/>
            <w:tcBorders>
              <w:top w:val="nil"/>
              <w:left w:val="nil"/>
              <w:bottom w:val="nil"/>
              <w:right w:val="nil"/>
            </w:tcBorders>
            <w:noWrap/>
            <w:tcMar>
              <w:top w:w="15" w:type="dxa"/>
              <w:left w:w="15" w:type="dxa"/>
              <w:bottom w:w="0" w:type="dxa"/>
              <w:right w:w="15" w:type="dxa"/>
            </w:tcMar>
            <w:vAlign w:val="bottom"/>
            <w:hideMark/>
          </w:tcPr>
          <w:p w14:paraId="01553E85" w14:textId="77777777" w:rsidR="0073574C" w:rsidRDefault="0073574C">
            <w:pPr>
              <w:rPr>
                <w:rFonts w:ascii="Arial" w:hAnsi="Arial" w:cs="Arial"/>
                <w:color w:val="000000"/>
                <w:sz w:val="22"/>
                <w:szCs w:val="22"/>
              </w:rPr>
            </w:pPr>
            <w:r>
              <w:rPr>
                <w:rFonts w:ascii="Arial" w:hAnsi="Arial" w:cs="Arial"/>
                <w:color w:val="000000"/>
                <w:sz w:val="22"/>
                <w:szCs w:val="22"/>
              </w:rPr>
              <w:t>Built-In Test Evaluation</w:t>
            </w:r>
          </w:p>
        </w:tc>
      </w:tr>
      <w:tr w:rsidR="0073574C" w14:paraId="2E1C244F"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08B6BE68" w14:textId="77777777" w:rsidR="0073574C" w:rsidRDefault="0073574C">
            <w:pPr>
              <w:rPr>
                <w:rFonts w:ascii="Arial" w:hAnsi="Arial" w:cs="Arial"/>
                <w:color w:val="000000"/>
                <w:sz w:val="22"/>
                <w:szCs w:val="22"/>
              </w:rPr>
            </w:pPr>
            <w:r>
              <w:rPr>
                <w:rFonts w:ascii="Arial" w:hAnsi="Arial" w:cs="Arial"/>
                <w:color w:val="000000"/>
                <w:sz w:val="22"/>
                <w:szCs w:val="22"/>
                <w:lang w:val="en-IN"/>
              </w:rPr>
              <w:t>BLGM</w:t>
            </w:r>
          </w:p>
        </w:tc>
        <w:tc>
          <w:tcPr>
            <w:tcW w:w="0" w:type="auto"/>
            <w:tcBorders>
              <w:top w:val="nil"/>
              <w:left w:val="nil"/>
              <w:bottom w:val="nil"/>
              <w:right w:val="nil"/>
            </w:tcBorders>
            <w:noWrap/>
            <w:tcMar>
              <w:top w:w="15" w:type="dxa"/>
              <w:left w:w="15" w:type="dxa"/>
              <w:bottom w:w="0" w:type="dxa"/>
              <w:right w:w="15" w:type="dxa"/>
            </w:tcMar>
            <w:vAlign w:val="bottom"/>
            <w:hideMark/>
          </w:tcPr>
          <w:p w14:paraId="65B3644F" w14:textId="77777777" w:rsidR="0073574C" w:rsidRDefault="0073574C">
            <w:pPr>
              <w:rPr>
                <w:rFonts w:ascii="Arial" w:hAnsi="Arial" w:cs="Arial"/>
                <w:color w:val="000000"/>
                <w:sz w:val="22"/>
                <w:szCs w:val="22"/>
              </w:rPr>
            </w:pPr>
            <w:r>
              <w:rPr>
                <w:rFonts w:ascii="Arial" w:hAnsi="Arial" w:cs="Arial"/>
                <w:color w:val="000000"/>
                <w:sz w:val="22"/>
                <w:szCs w:val="22"/>
              </w:rPr>
              <w:t>Backlight Generation Module</w:t>
            </w:r>
          </w:p>
        </w:tc>
      </w:tr>
      <w:tr w:rsidR="0073574C" w14:paraId="4C67F845"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08A9BCF9" w14:textId="77777777" w:rsidR="0073574C" w:rsidRDefault="0073574C">
            <w:pPr>
              <w:rPr>
                <w:rFonts w:ascii="Arial" w:hAnsi="Arial" w:cs="Arial"/>
                <w:color w:val="000000"/>
                <w:sz w:val="22"/>
                <w:szCs w:val="22"/>
              </w:rPr>
            </w:pPr>
            <w:r>
              <w:rPr>
                <w:rFonts w:ascii="Arial" w:hAnsi="Arial" w:cs="Arial"/>
                <w:color w:val="000000"/>
                <w:sz w:val="22"/>
                <w:szCs w:val="22"/>
                <w:lang w:val="en-IN"/>
              </w:rPr>
              <w:t>BSIM</w:t>
            </w:r>
          </w:p>
        </w:tc>
        <w:tc>
          <w:tcPr>
            <w:tcW w:w="0" w:type="auto"/>
            <w:tcBorders>
              <w:top w:val="nil"/>
              <w:left w:val="nil"/>
              <w:bottom w:val="nil"/>
              <w:right w:val="nil"/>
            </w:tcBorders>
            <w:noWrap/>
            <w:tcMar>
              <w:top w:w="15" w:type="dxa"/>
              <w:left w:w="15" w:type="dxa"/>
              <w:bottom w:w="0" w:type="dxa"/>
              <w:right w:w="15" w:type="dxa"/>
            </w:tcMar>
            <w:vAlign w:val="bottom"/>
            <w:hideMark/>
          </w:tcPr>
          <w:p w14:paraId="72C360DD" w14:textId="77777777" w:rsidR="0073574C" w:rsidRDefault="0073574C">
            <w:pPr>
              <w:rPr>
                <w:rFonts w:ascii="Arial" w:hAnsi="Arial" w:cs="Arial"/>
                <w:color w:val="000000"/>
                <w:sz w:val="22"/>
                <w:szCs w:val="22"/>
              </w:rPr>
            </w:pPr>
            <w:r>
              <w:rPr>
                <w:rFonts w:ascii="Arial" w:hAnsi="Arial" w:cs="Arial"/>
                <w:color w:val="000000"/>
                <w:sz w:val="22"/>
                <w:szCs w:val="22"/>
              </w:rPr>
              <w:t>Bezel Signal Interface Module</w:t>
            </w:r>
          </w:p>
        </w:tc>
      </w:tr>
      <w:tr w:rsidR="0073574C" w14:paraId="1E4FDB37"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BAC3DD1" w14:textId="77777777" w:rsidR="0073574C" w:rsidRDefault="0073574C">
            <w:pPr>
              <w:rPr>
                <w:rFonts w:ascii="Arial" w:hAnsi="Arial" w:cs="Arial"/>
                <w:color w:val="000000"/>
                <w:sz w:val="22"/>
                <w:szCs w:val="22"/>
              </w:rPr>
            </w:pPr>
            <w:r>
              <w:rPr>
                <w:rFonts w:ascii="Arial" w:hAnsi="Arial" w:cs="Arial"/>
                <w:color w:val="000000"/>
                <w:sz w:val="22"/>
                <w:szCs w:val="22"/>
              </w:rPr>
              <w:t xml:space="preserve">CBIT                    </w:t>
            </w:r>
          </w:p>
        </w:tc>
        <w:tc>
          <w:tcPr>
            <w:tcW w:w="0" w:type="auto"/>
            <w:tcBorders>
              <w:top w:val="nil"/>
              <w:left w:val="nil"/>
              <w:bottom w:val="nil"/>
              <w:right w:val="nil"/>
            </w:tcBorders>
            <w:noWrap/>
            <w:tcMar>
              <w:top w:w="15" w:type="dxa"/>
              <w:left w:w="15" w:type="dxa"/>
              <w:bottom w:w="0" w:type="dxa"/>
              <w:right w:w="15" w:type="dxa"/>
            </w:tcMar>
            <w:vAlign w:val="bottom"/>
            <w:hideMark/>
          </w:tcPr>
          <w:p w14:paraId="29CC5118" w14:textId="77777777" w:rsidR="0073574C" w:rsidRDefault="0073574C">
            <w:pPr>
              <w:rPr>
                <w:rFonts w:ascii="Arial" w:hAnsi="Arial" w:cs="Arial"/>
                <w:color w:val="000000"/>
                <w:sz w:val="22"/>
                <w:szCs w:val="22"/>
              </w:rPr>
            </w:pPr>
            <w:r>
              <w:rPr>
                <w:rFonts w:ascii="Arial" w:hAnsi="Arial" w:cs="Arial"/>
                <w:color w:val="000000"/>
                <w:sz w:val="22"/>
                <w:szCs w:val="22"/>
              </w:rPr>
              <w:t xml:space="preserve">Continuous Built </w:t>
            </w:r>
            <w:proofErr w:type="gramStart"/>
            <w:r>
              <w:rPr>
                <w:rFonts w:ascii="Arial" w:hAnsi="Arial" w:cs="Arial"/>
                <w:color w:val="000000"/>
                <w:sz w:val="22"/>
                <w:szCs w:val="22"/>
              </w:rPr>
              <w:t>In</w:t>
            </w:r>
            <w:proofErr w:type="gramEnd"/>
            <w:r>
              <w:rPr>
                <w:rFonts w:ascii="Arial" w:hAnsi="Arial" w:cs="Arial"/>
                <w:color w:val="000000"/>
                <w:sz w:val="22"/>
                <w:szCs w:val="22"/>
              </w:rPr>
              <w:t xml:space="preserve"> Test</w:t>
            </w:r>
          </w:p>
        </w:tc>
      </w:tr>
      <w:tr w:rsidR="0073574C" w14:paraId="0BF725B6"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78998A1E" w14:textId="77777777" w:rsidR="0073574C" w:rsidRDefault="0073574C">
            <w:pPr>
              <w:jc w:val="both"/>
              <w:rPr>
                <w:rFonts w:ascii="Arial" w:hAnsi="Arial" w:cs="Arial"/>
                <w:color w:val="000000"/>
                <w:sz w:val="22"/>
                <w:szCs w:val="22"/>
              </w:rPr>
            </w:pPr>
            <w:r>
              <w:rPr>
                <w:rFonts w:ascii="Arial" w:hAnsi="Arial" w:cs="Arial"/>
                <w:color w:val="000000"/>
                <w:sz w:val="22"/>
                <w:szCs w:val="22"/>
              </w:rPr>
              <w:t xml:space="preserve">DU </w:t>
            </w:r>
          </w:p>
        </w:tc>
        <w:tc>
          <w:tcPr>
            <w:tcW w:w="0" w:type="auto"/>
            <w:tcBorders>
              <w:top w:val="nil"/>
              <w:left w:val="nil"/>
              <w:bottom w:val="nil"/>
              <w:right w:val="nil"/>
            </w:tcBorders>
            <w:noWrap/>
            <w:tcMar>
              <w:top w:w="15" w:type="dxa"/>
              <w:left w:w="15" w:type="dxa"/>
              <w:bottom w:w="0" w:type="dxa"/>
              <w:right w:w="15" w:type="dxa"/>
            </w:tcMar>
            <w:vAlign w:val="bottom"/>
            <w:hideMark/>
          </w:tcPr>
          <w:p w14:paraId="3554A97E" w14:textId="77777777" w:rsidR="0073574C" w:rsidRDefault="0073574C">
            <w:pPr>
              <w:rPr>
                <w:rFonts w:ascii="Arial" w:hAnsi="Arial" w:cs="Arial"/>
                <w:color w:val="000000"/>
                <w:sz w:val="22"/>
                <w:szCs w:val="22"/>
              </w:rPr>
            </w:pPr>
            <w:r>
              <w:rPr>
                <w:rFonts w:ascii="Arial" w:hAnsi="Arial" w:cs="Arial"/>
                <w:color w:val="000000"/>
                <w:sz w:val="22"/>
                <w:szCs w:val="22"/>
              </w:rPr>
              <w:t>Display Unit</w:t>
            </w:r>
          </w:p>
        </w:tc>
      </w:tr>
      <w:tr w:rsidR="0073574C" w14:paraId="4127D474"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236E6FEA" w14:textId="77777777" w:rsidR="0073574C" w:rsidRDefault="0073574C">
            <w:pPr>
              <w:rPr>
                <w:rFonts w:ascii="Arial" w:hAnsi="Arial" w:cs="Arial"/>
                <w:color w:val="000000"/>
                <w:sz w:val="22"/>
                <w:szCs w:val="22"/>
              </w:rPr>
            </w:pPr>
            <w:r>
              <w:rPr>
                <w:rFonts w:ascii="Arial" w:hAnsi="Arial" w:cs="Arial"/>
                <w:color w:val="000000"/>
                <w:sz w:val="22"/>
                <w:szCs w:val="22"/>
              </w:rPr>
              <w:t>DUT</w:t>
            </w:r>
          </w:p>
        </w:tc>
        <w:tc>
          <w:tcPr>
            <w:tcW w:w="0" w:type="auto"/>
            <w:tcBorders>
              <w:top w:val="nil"/>
              <w:left w:val="nil"/>
              <w:bottom w:val="nil"/>
              <w:right w:val="nil"/>
            </w:tcBorders>
            <w:noWrap/>
            <w:tcMar>
              <w:top w:w="15" w:type="dxa"/>
              <w:left w:w="15" w:type="dxa"/>
              <w:bottom w:w="0" w:type="dxa"/>
              <w:right w:w="15" w:type="dxa"/>
            </w:tcMar>
            <w:vAlign w:val="bottom"/>
            <w:hideMark/>
          </w:tcPr>
          <w:p w14:paraId="5EC831B5" w14:textId="77777777" w:rsidR="0073574C" w:rsidRDefault="0073574C">
            <w:pPr>
              <w:rPr>
                <w:rFonts w:ascii="Arial" w:hAnsi="Arial" w:cs="Arial"/>
                <w:color w:val="000000"/>
                <w:sz w:val="22"/>
                <w:szCs w:val="22"/>
              </w:rPr>
            </w:pPr>
            <w:r>
              <w:rPr>
                <w:rFonts w:ascii="Arial" w:hAnsi="Arial" w:cs="Arial"/>
                <w:color w:val="000000"/>
                <w:sz w:val="22"/>
                <w:szCs w:val="22"/>
              </w:rPr>
              <w:t>Display Unit under Test</w:t>
            </w:r>
          </w:p>
        </w:tc>
      </w:tr>
      <w:tr w:rsidR="0073574C" w14:paraId="6088D214"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00E4EF7" w14:textId="77777777" w:rsidR="0073574C" w:rsidRDefault="0073574C">
            <w:pPr>
              <w:rPr>
                <w:rFonts w:ascii="Arial" w:hAnsi="Arial" w:cs="Arial"/>
                <w:color w:val="000000"/>
                <w:sz w:val="22"/>
                <w:szCs w:val="22"/>
              </w:rPr>
            </w:pPr>
            <w:r>
              <w:rPr>
                <w:rFonts w:ascii="Arial" w:hAnsi="Arial" w:cs="Arial"/>
                <w:color w:val="000000"/>
                <w:sz w:val="22"/>
                <w:szCs w:val="22"/>
              </w:rPr>
              <w:t>ESS</w:t>
            </w:r>
          </w:p>
        </w:tc>
        <w:tc>
          <w:tcPr>
            <w:tcW w:w="0" w:type="auto"/>
            <w:tcBorders>
              <w:top w:val="nil"/>
              <w:left w:val="nil"/>
              <w:bottom w:val="nil"/>
              <w:right w:val="nil"/>
            </w:tcBorders>
            <w:noWrap/>
            <w:tcMar>
              <w:top w:w="15" w:type="dxa"/>
              <w:left w:w="15" w:type="dxa"/>
              <w:bottom w:w="0" w:type="dxa"/>
              <w:right w:w="15" w:type="dxa"/>
            </w:tcMar>
            <w:vAlign w:val="bottom"/>
            <w:hideMark/>
          </w:tcPr>
          <w:p w14:paraId="2FF837FE" w14:textId="77777777" w:rsidR="0073574C" w:rsidRDefault="0073574C">
            <w:pPr>
              <w:rPr>
                <w:rFonts w:ascii="Arial" w:hAnsi="Arial" w:cs="Arial"/>
                <w:color w:val="000000"/>
                <w:sz w:val="22"/>
                <w:szCs w:val="22"/>
              </w:rPr>
            </w:pPr>
            <w:r>
              <w:rPr>
                <w:rFonts w:ascii="Arial" w:hAnsi="Arial" w:cs="Arial"/>
                <w:color w:val="000000"/>
                <w:sz w:val="22"/>
                <w:szCs w:val="22"/>
              </w:rPr>
              <w:t>Environmental Stress Screening</w:t>
            </w:r>
          </w:p>
        </w:tc>
      </w:tr>
      <w:tr w:rsidR="0073574C" w14:paraId="1907C9BE"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7BF03C0D" w14:textId="77777777" w:rsidR="0073574C" w:rsidRDefault="0073574C">
            <w:pPr>
              <w:jc w:val="both"/>
              <w:rPr>
                <w:rFonts w:ascii="Arial" w:hAnsi="Arial" w:cs="Arial"/>
                <w:color w:val="000000"/>
                <w:sz w:val="22"/>
                <w:szCs w:val="22"/>
              </w:rPr>
            </w:pPr>
            <w:r>
              <w:rPr>
                <w:rFonts w:ascii="Arial" w:hAnsi="Arial" w:cs="Arial"/>
                <w:color w:val="000000"/>
                <w:sz w:val="22"/>
                <w:szCs w:val="22"/>
              </w:rPr>
              <w:t>FT</w:t>
            </w:r>
          </w:p>
        </w:tc>
        <w:tc>
          <w:tcPr>
            <w:tcW w:w="0" w:type="auto"/>
            <w:tcBorders>
              <w:top w:val="nil"/>
              <w:left w:val="nil"/>
              <w:bottom w:val="nil"/>
              <w:right w:val="nil"/>
            </w:tcBorders>
            <w:noWrap/>
            <w:tcMar>
              <w:top w:w="15" w:type="dxa"/>
              <w:left w:w="15" w:type="dxa"/>
              <w:bottom w:w="0" w:type="dxa"/>
              <w:right w:w="15" w:type="dxa"/>
            </w:tcMar>
            <w:vAlign w:val="bottom"/>
            <w:hideMark/>
          </w:tcPr>
          <w:p w14:paraId="4A3CC96A" w14:textId="77777777" w:rsidR="0073574C" w:rsidRDefault="0073574C">
            <w:pPr>
              <w:rPr>
                <w:rFonts w:ascii="Arial" w:hAnsi="Arial" w:cs="Arial"/>
                <w:color w:val="000000"/>
                <w:sz w:val="22"/>
                <w:szCs w:val="22"/>
              </w:rPr>
            </w:pPr>
            <w:r>
              <w:rPr>
                <w:rFonts w:ascii="Arial" w:hAnsi="Arial" w:cs="Arial"/>
                <w:color w:val="000000"/>
                <w:sz w:val="22"/>
                <w:szCs w:val="22"/>
              </w:rPr>
              <w:t>Functional Test</w:t>
            </w:r>
          </w:p>
        </w:tc>
      </w:tr>
      <w:tr w:rsidR="0073574C" w14:paraId="5C1FA10C"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5AD33685" w14:textId="77777777" w:rsidR="0073574C" w:rsidRDefault="0073574C">
            <w:pPr>
              <w:jc w:val="both"/>
              <w:rPr>
                <w:rFonts w:ascii="Arial" w:hAnsi="Arial" w:cs="Arial"/>
                <w:color w:val="000000"/>
                <w:sz w:val="22"/>
                <w:szCs w:val="22"/>
              </w:rPr>
            </w:pPr>
            <w:r>
              <w:rPr>
                <w:rFonts w:ascii="Arial" w:hAnsi="Arial" w:cs="Arial"/>
                <w:color w:val="000000"/>
                <w:sz w:val="22"/>
                <w:szCs w:val="22"/>
              </w:rPr>
              <w:t>FTR</w:t>
            </w:r>
          </w:p>
        </w:tc>
        <w:tc>
          <w:tcPr>
            <w:tcW w:w="0" w:type="auto"/>
            <w:tcBorders>
              <w:top w:val="nil"/>
              <w:left w:val="nil"/>
              <w:bottom w:val="nil"/>
              <w:right w:val="nil"/>
            </w:tcBorders>
            <w:noWrap/>
            <w:tcMar>
              <w:top w:w="15" w:type="dxa"/>
              <w:left w:w="15" w:type="dxa"/>
              <w:bottom w:w="0" w:type="dxa"/>
              <w:right w:w="15" w:type="dxa"/>
            </w:tcMar>
            <w:vAlign w:val="bottom"/>
            <w:hideMark/>
          </w:tcPr>
          <w:p w14:paraId="73DF6481" w14:textId="77777777" w:rsidR="0073574C" w:rsidRDefault="00A77FE4" w:rsidP="00A77FE4">
            <w:pPr>
              <w:rPr>
                <w:rFonts w:ascii="Arial" w:hAnsi="Arial" w:cs="Arial"/>
                <w:color w:val="000000"/>
                <w:sz w:val="22"/>
                <w:szCs w:val="22"/>
              </w:rPr>
            </w:pPr>
            <w:r>
              <w:rPr>
                <w:rFonts w:ascii="Arial" w:hAnsi="Arial" w:cs="Arial"/>
                <w:color w:val="000000"/>
                <w:sz w:val="22"/>
                <w:szCs w:val="22"/>
              </w:rPr>
              <w:t>Functional Test</w:t>
            </w:r>
            <w:r w:rsidR="0073574C">
              <w:rPr>
                <w:rFonts w:ascii="Arial" w:hAnsi="Arial" w:cs="Arial"/>
                <w:color w:val="000000"/>
                <w:sz w:val="22"/>
                <w:szCs w:val="22"/>
              </w:rPr>
              <w:t xml:space="preserve"> Report</w:t>
            </w:r>
          </w:p>
        </w:tc>
      </w:tr>
      <w:tr w:rsidR="0073574C" w14:paraId="22FE4B3D"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47230AF" w14:textId="77777777" w:rsidR="0073574C" w:rsidRDefault="0073574C">
            <w:pPr>
              <w:rPr>
                <w:rFonts w:ascii="Arial" w:hAnsi="Arial" w:cs="Arial"/>
                <w:color w:val="000000"/>
                <w:sz w:val="22"/>
                <w:szCs w:val="22"/>
              </w:rPr>
            </w:pPr>
            <w:r>
              <w:rPr>
                <w:rFonts w:ascii="Arial" w:hAnsi="Arial" w:cs="Arial"/>
                <w:color w:val="000000"/>
                <w:sz w:val="22"/>
                <w:szCs w:val="22"/>
                <w:lang w:val="en-IN"/>
              </w:rPr>
              <w:t xml:space="preserve">GPU </w:t>
            </w:r>
          </w:p>
        </w:tc>
        <w:tc>
          <w:tcPr>
            <w:tcW w:w="0" w:type="auto"/>
            <w:tcBorders>
              <w:top w:val="nil"/>
              <w:left w:val="nil"/>
              <w:bottom w:val="nil"/>
              <w:right w:val="nil"/>
            </w:tcBorders>
            <w:noWrap/>
            <w:tcMar>
              <w:top w:w="15" w:type="dxa"/>
              <w:left w:w="15" w:type="dxa"/>
              <w:bottom w:w="0" w:type="dxa"/>
              <w:right w:w="15" w:type="dxa"/>
            </w:tcMar>
            <w:vAlign w:val="bottom"/>
            <w:hideMark/>
          </w:tcPr>
          <w:p w14:paraId="6BC295EB" w14:textId="77777777" w:rsidR="0073574C" w:rsidRDefault="0073574C">
            <w:pPr>
              <w:rPr>
                <w:rFonts w:ascii="Arial" w:hAnsi="Arial" w:cs="Arial"/>
                <w:color w:val="000000"/>
                <w:sz w:val="22"/>
                <w:szCs w:val="22"/>
              </w:rPr>
            </w:pPr>
            <w:r>
              <w:rPr>
                <w:rFonts w:ascii="Arial" w:hAnsi="Arial" w:cs="Arial"/>
                <w:color w:val="000000"/>
                <w:sz w:val="22"/>
                <w:szCs w:val="22"/>
                <w:lang w:val="en-IN"/>
              </w:rPr>
              <w:t xml:space="preserve">Graphics Processor Unit </w:t>
            </w:r>
          </w:p>
        </w:tc>
      </w:tr>
      <w:tr w:rsidR="0073574C" w14:paraId="42B77445"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099282C" w14:textId="77777777" w:rsidR="0073574C" w:rsidRDefault="0073574C">
            <w:pPr>
              <w:rPr>
                <w:rFonts w:ascii="Arial" w:hAnsi="Arial" w:cs="Arial"/>
                <w:color w:val="000000"/>
                <w:sz w:val="22"/>
                <w:szCs w:val="22"/>
              </w:rPr>
            </w:pPr>
            <w:r>
              <w:rPr>
                <w:rFonts w:ascii="Arial" w:hAnsi="Arial" w:cs="Arial"/>
                <w:color w:val="000000"/>
                <w:sz w:val="22"/>
                <w:szCs w:val="22"/>
                <w:lang w:val="en-IN"/>
              </w:rPr>
              <w:t>GUI</w:t>
            </w:r>
          </w:p>
        </w:tc>
        <w:tc>
          <w:tcPr>
            <w:tcW w:w="0" w:type="auto"/>
            <w:tcBorders>
              <w:top w:val="nil"/>
              <w:left w:val="nil"/>
              <w:bottom w:val="nil"/>
              <w:right w:val="nil"/>
            </w:tcBorders>
            <w:noWrap/>
            <w:tcMar>
              <w:top w:w="15" w:type="dxa"/>
              <w:left w:w="15" w:type="dxa"/>
              <w:bottom w:w="0" w:type="dxa"/>
              <w:right w:w="15" w:type="dxa"/>
            </w:tcMar>
            <w:vAlign w:val="bottom"/>
            <w:hideMark/>
          </w:tcPr>
          <w:p w14:paraId="5EA6DE9F" w14:textId="77777777" w:rsidR="0073574C" w:rsidRDefault="0073574C">
            <w:pPr>
              <w:rPr>
                <w:rFonts w:ascii="Arial" w:hAnsi="Arial" w:cs="Arial"/>
                <w:color w:val="000000"/>
                <w:sz w:val="22"/>
                <w:szCs w:val="22"/>
              </w:rPr>
            </w:pPr>
            <w:r>
              <w:rPr>
                <w:rFonts w:ascii="Arial" w:hAnsi="Arial" w:cs="Arial"/>
                <w:color w:val="000000"/>
                <w:sz w:val="22"/>
                <w:szCs w:val="22"/>
              </w:rPr>
              <w:t>Graphics User Interface</w:t>
            </w:r>
          </w:p>
        </w:tc>
      </w:tr>
      <w:tr w:rsidR="0073574C" w14:paraId="1AF8C604"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12F4543C" w14:textId="77777777" w:rsidR="0073574C" w:rsidRDefault="0073574C">
            <w:pPr>
              <w:rPr>
                <w:rFonts w:ascii="Arial" w:hAnsi="Arial" w:cs="Arial"/>
                <w:color w:val="000000"/>
                <w:sz w:val="22"/>
                <w:szCs w:val="22"/>
              </w:rPr>
            </w:pPr>
            <w:r>
              <w:rPr>
                <w:rFonts w:ascii="Arial" w:hAnsi="Arial" w:cs="Arial"/>
                <w:color w:val="000000"/>
                <w:sz w:val="22"/>
                <w:szCs w:val="22"/>
                <w:lang w:val="en-IN"/>
              </w:rPr>
              <w:t>I/O</w:t>
            </w:r>
          </w:p>
        </w:tc>
        <w:tc>
          <w:tcPr>
            <w:tcW w:w="0" w:type="auto"/>
            <w:tcBorders>
              <w:top w:val="nil"/>
              <w:left w:val="nil"/>
              <w:bottom w:val="nil"/>
              <w:right w:val="nil"/>
            </w:tcBorders>
            <w:noWrap/>
            <w:tcMar>
              <w:top w:w="15" w:type="dxa"/>
              <w:left w:w="15" w:type="dxa"/>
              <w:bottom w:w="0" w:type="dxa"/>
              <w:right w:w="15" w:type="dxa"/>
            </w:tcMar>
            <w:vAlign w:val="bottom"/>
            <w:hideMark/>
          </w:tcPr>
          <w:p w14:paraId="42503B1E" w14:textId="77777777" w:rsidR="0073574C" w:rsidRDefault="0073574C">
            <w:pPr>
              <w:rPr>
                <w:rFonts w:ascii="Arial" w:hAnsi="Arial" w:cs="Arial"/>
                <w:color w:val="000000"/>
                <w:sz w:val="22"/>
                <w:szCs w:val="22"/>
              </w:rPr>
            </w:pPr>
            <w:r>
              <w:rPr>
                <w:rFonts w:ascii="Arial" w:hAnsi="Arial" w:cs="Arial"/>
                <w:color w:val="000000"/>
                <w:sz w:val="22"/>
                <w:szCs w:val="22"/>
              </w:rPr>
              <w:t>Input / Output</w:t>
            </w:r>
          </w:p>
        </w:tc>
      </w:tr>
      <w:tr w:rsidR="0073574C" w14:paraId="6A0095A0"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54D1524E" w14:textId="77777777" w:rsidR="0073574C" w:rsidRDefault="0073574C">
            <w:pPr>
              <w:rPr>
                <w:rFonts w:ascii="Arial" w:hAnsi="Arial" w:cs="Arial"/>
                <w:color w:val="000000"/>
                <w:sz w:val="22"/>
                <w:szCs w:val="22"/>
              </w:rPr>
            </w:pPr>
            <w:r>
              <w:rPr>
                <w:rFonts w:ascii="Arial" w:hAnsi="Arial" w:cs="Arial"/>
                <w:color w:val="000000"/>
                <w:sz w:val="22"/>
                <w:szCs w:val="22"/>
              </w:rPr>
              <w:t xml:space="preserve">IBIT                     </w:t>
            </w:r>
          </w:p>
        </w:tc>
        <w:tc>
          <w:tcPr>
            <w:tcW w:w="0" w:type="auto"/>
            <w:tcBorders>
              <w:top w:val="nil"/>
              <w:left w:val="nil"/>
              <w:bottom w:val="nil"/>
              <w:right w:val="nil"/>
            </w:tcBorders>
            <w:noWrap/>
            <w:tcMar>
              <w:top w:w="15" w:type="dxa"/>
              <w:left w:w="15" w:type="dxa"/>
              <w:bottom w:w="0" w:type="dxa"/>
              <w:right w:w="15" w:type="dxa"/>
            </w:tcMar>
            <w:vAlign w:val="bottom"/>
            <w:hideMark/>
          </w:tcPr>
          <w:p w14:paraId="7D4F65C8" w14:textId="77777777" w:rsidR="0073574C" w:rsidRDefault="0073574C">
            <w:pPr>
              <w:rPr>
                <w:rFonts w:ascii="Arial" w:hAnsi="Arial" w:cs="Arial"/>
                <w:color w:val="000000"/>
                <w:sz w:val="22"/>
                <w:szCs w:val="22"/>
              </w:rPr>
            </w:pPr>
            <w:r>
              <w:rPr>
                <w:rFonts w:ascii="Arial" w:hAnsi="Arial" w:cs="Arial"/>
                <w:color w:val="000000"/>
                <w:sz w:val="22"/>
                <w:szCs w:val="22"/>
              </w:rPr>
              <w:t xml:space="preserve">Initiated Built </w:t>
            </w:r>
            <w:proofErr w:type="gramStart"/>
            <w:r>
              <w:rPr>
                <w:rFonts w:ascii="Arial" w:hAnsi="Arial" w:cs="Arial"/>
                <w:color w:val="000000"/>
                <w:sz w:val="22"/>
                <w:szCs w:val="22"/>
              </w:rPr>
              <w:t>In</w:t>
            </w:r>
            <w:proofErr w:type="gramEnd"/>
            <w:r>
              <w:rPr>
                <w:rFonts w:ascii="Arial" w:hAnsi="Arial" w:cs="Arial"/>
                <w:color w:val="000000"/>
                <w:sz w:val="22"/>
                <w:szCs w:val="22"/>
              </w:rPr>
              <w:t xml:space="preserve"> Test</w:t>
            </w:r>
          </w:p>
        </w:tc>
      </w:tr>
      <w:tr w:rsidR="0073574C" w14:paraId="3102400B"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3791196" w14:textId="77777777" w:rsidR="0073574C" w:rsidRDefault="0073574C">
            <w:pPr>
              <w:jc w:val="both"/>
              <w:rPr>
                <w:rFonts w:ascii="Arial" w:hAnsi="Arial" w:cs="Arial"/>
                <w:color w:val="000000"/>
                <w:sz w:val="22"/>
                <w:szCs w:val="22"/>
              </w:rPr>
            </w:pPr>
            <w:r>
              <w:rPr>
                <w:rFonts w:ascii="Arial" w:hAnsi="Arial" w:cs="Arial"/>
                <w:color w:val="000000"/>
                <w:sz w:val="22"/>
                <w:szCs w:val="22"/>
              </w:rPr>
              <w:t>LED</w:t>
            </w:r>
          </w:p>
        </w:tc>
        <w:tc>
          <w:tcPr>
            <w:tcW w:w="0" w:type="auto"/>
            <w:tcBorders>
              <w:top w:val="nil"/>
              <w:left w:val="nil"/>
              <w:bottom w:val="nil"/>
              <w:right w:val="nil"/>
            </w:tcBorders>
            <w:noWrap/>
            <w:tcMar>
              <w:top w:w="15" w:type="dxa"/>
              <w:left w:w="15" w:type="dxa"/>
              <w:bottom w:w="0" w:type="dxa"/>
              <w:right w:w="15" w:type="dxa"/>
            </w:tcMar>
            <w:vAlign w:val="bottom"/>
            <w:hideMark/>
          </w:tcPr>
          <w:p w14:paraId="46A48800" w14:textId="77777777" w:rsidR="0073574C" w:rsidRDefault="0073574C">
            <w:pPr>
              <w:rPr>
                <w:rFonts w:ascii="Arial" w:hAnsi="Arial" w:cs="Arial"/>
                <w:color w:val="000000"/>
                <w:sz w:val="22"/>
                <w:szCs w:val="22"/>
              </w:rPr>
            </w:pPr>
            <w:r>
              <w:rPr>
                <w:rFonts w:ascii="Arial" w:hAnsi="Arial" w:cs="Arial"/>
                <w:color w:val="000000"/>
                <w:sz w:val="22"/>
                <w:szCs w:val="22"/>
              </w:rPr>
              <w:t>Light Emitting Diode</w:t>
            </w:r>
          </w:p>
        </w:tc>
      </w:tr>
      <w:tr w:rsidR="0073574C" w14:paraId="17B5F7F0"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E5FA9E2" w14:textId="77777777" w:rsidR="0073574C" w:rsidRDefault="0073574C">
            <w:pPr>
              <w:jc w:val="both"/>
              <w:rPr>
                <w:rFonts w:ascii="Arial" w:hAnsi="Arial" w:cs="Arial"/>
                <w:color w:val="000000"/>
                <w:sz w:val="22"/>
                <w:szCs w:val="22"/>
              </w:rPr>
            </w:pPr>
            <w:r>
              <w:rPr>
                <w:rFonts w:ascii="Arial" w:hAnsi="Arial" w:cs="Arial"/>
                <w:color w:val="000000"/>
                <w:sz w:val="22"/>
                <w:szCs w:val="22"/>
              </w:rPr>
              <w:t xml:space="preserve">NVG </w:t>
            </w:r>
          </w:p>
        </w:tc>
        <w:tc>
          <w:tcPr>
            <w:tcW w:w="0" w:type="auto"/>
            <w:tcBorders>
              <w:top w:val="nil"/>
              <w:left w:val="nil"/>
              <w:bottom w:val="nil"/>
              <w:right w:val="nil"/>
            </w:tcBorders>
            <w:noWrap/>
            <w:tcMar>
              <w:top w:w="15" w:type="dxa"/>
              <w:left w:w="15" w:type="dxa"/>
              <w:bottom w:w="0" w:type="dxa"/>
              <w:right w:w="15" w:type="dxa"/>
            </w:tcMar>
            <w:vAlign w:val="bottom"/>
            <w:hideMark/>
          </w:tcPr>
          <w:p w14:paraId="77050C4E" w14:textId="77777777" w:rsidR="0073574C" w:rsidRDefault="0073574C">
            <w:pPr>
              <w:rPr>
                <w:rFonts w:ascii="Arial" w:hAnsi="Arial" w:cs="Arial"/>
                <w:color w:val="000000"/>
                <w:sz w:val="22"/>
                <w:szCs w:val="22"/>
              </w:rPr>
            </w:pPr>
            <w:r>
              <w:rPr>
                <w:rFonts w:ascii="Arial" w:hAnsi="Arial" w:cs="Arial"/>
                <w:color w:val="000000"/>
                <w:sz w:val="22"/>
                <w:szCs w:val="22"/>
              </w:rPr>
              <w:t>Night Vision Goggles</w:t>
            </w:r>
          </w:p>
        </w:tc>
      </w:tr>
      <w:tr w:rsidR="0073574C" w14:paraId="494B2289"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AF55F5F" w14:textId="77777777" w:rsidR="0073574C" w:rsidRDefault="0073574C">
            <w:pPr>
              <w:jc w:val="both"/>
              <w:rPr>
                <w:rFonts w:ascii="Arial" w:hAnsi="Arial" w:cs="Arial"/>
                <w:color w:val="000000"/>
                <w:sz w:val="22"/>
                <w:szCs w:val="22"/>
              </w:rPr>
            </w:pPr>
            <w:r>
              <w:rPr>
                <w:rFonts w:ascii="Arial" w:hAnsi="Arial" w:cs="Arial"/>
                <w:color w:val="000000"/>
                <w:sz w:val="22"/>
                <w:szCs w:val="22"/>
              </w:rPr>
              <w:t>NVIS</w:t>
            </w:r>
          </w:p>
        </w:tc>
        <w:tc>
          <w:tcPr>
            <w:tcW w:w="0" w:type="auto"/>
            <w:tcBorders>
              <w:top w:val="nil"/>
              <w:left w:val="nil"/>
              <w:bottom w:val="nil"/>
              <w:right w:val="nil"/>
            </w:tcBorders>
            <w:noWrap/>
            <w:tcMar>
              <w:top w:w="15" w:type="dxa"/>
              <w:left w:w="15" w:type="dxa"/>
              <w:bottom w:w="0" w:type="dxa"/>
              <w:right w:w="15" w:type="dxa"/>
            </w:tcMar>
            <w:vAlign w:val="bottom"/>
            <w:hideMark/>
          </w:tcPr>
          <w:p w14:paraId="7258874A" w14:textId="77777777" w:rsidR="0073574C" w:rsidRDefault="0073574C">
            <w:pPr>
              <w:rPr>
                <w:rFonts w:ascii="Arial" w:hAnsi="Arial" w:cs="Arial"/>
                <w:color w:val="000000"/>
                <w:sz w:val="22"/>
                <w:szCs w:val="22"/>
              </w:rPr>
            </w:pPr>
            <w:r>
              <w:rPr>
                <w:rFonts w:ascii="Arial" w:hAnsi="Arial" w:cs="Arial"/>
                <w:color w:val="000000"/>
                <w:sz w:val="22"/>
                <w:szCs w:val="22"/>
              </w:rPr>
              <w:t>Night Vision Imaging System</w:t>
            </w:r>
          </w:p>
        </w:tc>
      </w:tr>
      <w:tr w:rsidR="004058EF" w14:paraId="19786124"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6278B6F6" w14:textId="77777777" w:rsidR="004058EF" w:rsidRDefault="004058EF">
            <w:pPr>
              <w:rPr>
                <w:rFonts w:ascii="Arial" w:hAnsi="Arial" w:cs="Arial"/>
                <w:color w:val="000000"/>
                <w:sz w:val="22"/>
                <w:szCs w:val="22"/>
              </w:rPr>
            </w:pPr>
            <w:r>
              <w:rPr>
                <w:rFonts w:ascii="Arial" w:hAnsi="Arial" w:cs="Arial"/>
                <w:color w:val="000000"/>
                <w:sz w:val="22"/>
                <w:szCs w:val="22"/>
              </w:rPr>
              <w:t>PC</w:t>
            </w:r>
          </w:p>
        </w:tc>
        <w:tc>
          <w:tcPr>
            <w:tcW w:w="0" w:type="auto"/>
            <w:tcBorders>
              <w:top w:val="nil"/>
              <w:left w:val="nil"/>
              <w:bottom w:val="nil"/>
              <w:right w:val="nil"/>
            </w:tcBorders>
            <w:noWrap/>
            <w:tcMar>
              <w:top w:w="15" w:type="dxa"/>
              <w:left w:w="15" w:type="dxa"/>
              <w:bottom w:w="0" w:type="dxa"/>
              <w:right w:w="15" w:type="dxa"/>
            </w:tcMar>
            <w:vAlign w:val="bottom"/>
            <w:hideMark/>
          </w:tcPr>
          <w:p w14:paraId="4C0FE95D" w14:textId="77777777" w:rsidR="004058EF" w:rsidRDefault="004058EF">
            <w:pPr>
              <w:rPr>
                <w:rFonts w:ascii="Arial" w:hAnsi="Arial" w:cs="Arial"/>
                <w:color w:val="000000"/>
                <w:sz w:val="22"/>
                <w:szCs w:val="22"/>
              </w:rPr>
            </w:pPr>
            <w:r>
              <w:rPr>
                <w:rFonts w:ascii="Arial" w:hAnsi="Arial" w:cs="Arial"/>
                <w:color w:val="000000"/>
                <w:sz w:val="22"/>
                <w:szCs w:val="22"/>
              </w:rPr>
              <w:t>Performance Check</w:t>
            </w:r>
          </w:p>
        </w:tc>
      </w:tr>
      <w:tr w:rsidR="0073574C" w14:paraId="482C003A"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A335914" w14:textId="77777777" w:rsidR="0073574C" w:rsidRDefault="0073574C">
            <w:pPr>
              <w:rPr>
                <w:rFonts w:ascii="Arial" w:hAnsi="Arial" w:cs="Arial"/>
                <w:color w:val="000000"/>
                <w:sz w:val="22"/>
                <w:szCs w:val="22"/>
              </w:rPr>
            </w:pPr>
            <w:r>
              <w:rPr>
                <w:rFonts w:ascii="Arial" w:hAnsi="Arial" w:cs="Arial"/>
                <w:color w:val="000000"/>
                <w:sz w:val="22"/>
                <w:szCs w:val="22"/>
              </w:rPr>
              <w:t xml:space="preserve">POST                  </w:t>
            </w:r>
          </w:p>
        </w:tc>
        <w:tc>
          <w:tcPr>
            <w:tcW w:w="0" w:type="auto"/>
            <w:tcBorders>
              <w:top w:val="nil"/>
              <w:left w:val="nil"/>
              <w:bottom w:val="nil"/>
              <w:right w:val="nil"/>
            </w:tcBorders>
            <w:noWrap/>
            <w:tcMar>
              <w:top w:w="15" w:type="dxa"/>
              <w:left w:w="15" w:type="dxa"/>
              <w:bottom w:w="0" w:type="dxa"/>
              <w:right w:w="15" w:type="dxa"/>
            </w:tcMar>
            <w:vAlign w:val="bottom"/>
            <w:hideMark/>
          </w:tcPr>
          <w:p w14:paraId="5EED142E" w14:textId="77777777" w:rsidR="0073574C" w:rsidRDefault="00DB153F">
            <w:pPr>
              <w:rPr>
                <w:rFonts w:ascii="Arial" w:hAnsi="Arial" w:cs="Arial"/>
                <w:color w:val="000000"/>
                <w:sz w:val="22"/>
                <w:szCs w:val="22"/>
              </w:rPr>
            </w:pPr>
            <w:r>
              <w:rPr>
                <w:rFonts w:ascii="Arial" w:hAnsi="Arial" w:cs="Arial"/>
                <w:color w:val="000000"/>
                <w:sz w:val="22"/>
                <w:szCs w:val="22"/>
              </w:rPr>
              <w:t>Power On Self-</w:t>
            </w:r>
            <w:r w:rsidR="0073574C">
              <w:rPr>
                <w:rFonts w:ascii="Arial" w:hAnsi="Arial" w:cs="Arial"/>
                <w:color w:val="000000"/>
                <w:sz w:val="22"/>
                <w:szCs w:val="22"/>
              </w:rPr>
              <w:t>Test</w:t>
            </w:r>
          </w:p>
        </w:tc>
      </w:tr>
      <w:tr w:rsidR="00DB153F" w14:paraId="7100BA11"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tcPr>
          <w:p w14:paraId="5B1190E7" w14:textId="77777777" w:rsidR="00DB153F" w:rsidRDefault="00DB153F">
            <w:pPr>
              <w:rPr>
                <w:rFonts w:ascii="Arial" w:hAnsi="Arial" w:cs="Arial"/>
                <w:color w:val="000000"/>
                <w:sz w:val="22"/>
                <w:szCs w:val="22"/>
              </w:rPr>
            </w:pPr>
            <w:r>
              <w:rPr>
                <w:rFonts w:ascii="Arial" w:hAnsi="Arial" w:cs="Arial"/>
                <w:color w:val="000000"/>
                <w:sz w:val="22"/>
                <w:szCs w:val="22"/>
              </w:rPr>
              <w:t>PQT</w:t>
            </w:r>
          </w:p>
        </w:tc>
        <w:tc>
          <w:tcPr>
            <w:tcW w:w="0" w:type="auto"/>
            <w:tcBorders>
              <w:top w:val="nil"/>
              <w:left w:val="nil"/>
              <w:bottom w:val="nil"/>
              <w:right w:val="nil"/>
            </w:tcBorders>
            <w:noWrap/>
            <w:tcMar>
              <w:top w:w="15" w:type="dxa"/>
              <w:left w:w="15" w:type="dxa"/>
              <w:bottom w:w="0" w:type="dxa"/>
              <w:right w:w="15" w:type="dxa"/>
            </w:tcMar>
            <w:vAlign w:val="bottom"/>
          </w:tcPr>
          <w:p w14:paraId="4BF0D3F8" w14:textId="77777777" w:rsidR="00DB153F" w:rsidRDefault="00DB153F">
            <w:pPr>
              <w:rPr>
                <w:rFonts w:ascii="Arial" w:hAnsi="Arial" w:cs="Arial"/>
                <w:color w:val="000000"/>
                <w:sz w:val="22"/>
                <w:szCs w:val="22"/>
              </w:rPr>
            </w:pPr>
            <w:r>
              <w:rPr>
                <w:rFonts w:ascii="Arial" w:hAnsi="Arial" w:cs="Arial"/>
                <w:color w:val="000000"/>
                <w:sz w:val="22"/>
                <w:szCs w:val="22"/>
              </w:rPr>
              <w:t>Product Qualification Test</w:t>
            </w:r>
          </w:p>
        </w:tc>
      </w:tr>
      <w:tr w:rsidR="0073574C" w14:paraId="41EF933A"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3EF0A5F" w14:textId="77777777" w:rsidR="0073574C" w:rsidRDefault="0073574C">
            <w:pPr>
              <w:rPr>
                <w:rFonts w:ascii="Arial" w:hAnsi="Arial" w:cs="Arial"/>
                <w:color w:val="000000"/>
                <w:sz w:val="22"/>
                <w:szCs w:val="22"/>
              </w:rPr>
            </w:pPr>
            <w:r>
              <w:rPr>
                <w:rFonts w:ascii="Arial" w:hAnsi="Arial" w:cs="Arial"/>
                <w:color w:val="000000"/>
                <w:sz w:val="22"/>
                <w:szCs w:val="22"/>
              </w:rPr>
              <w:t xml:space="preserve">PSGM                 </w:t>
            </w:r>
          </w:p>
        </w:tc>
        <w:tc>
          <w:tcPr>
            <w:tcW w:w="0" w:type="auto"/>
            <w:tcBorders>
              <w:top w:val="nil"/>
              <w:left w:val="nil"/>
              <w:bottom w:val="nil"/>
              <w:right w:val="nil"/>
            </w:tcBorders>
            <w:noWrap/>
            <w:tcMar>
              <w:top w:w="15" w:type="dxa"/>
              <w:left w:w="15" w:type="dxa"/>
              <w:bottom w:w="0" w:type="dxa"/>
              <w:right w:w="15" w:type="dxa"/>
            </w:tcMar>
            <w:vAlign w:val="bottom"/>
            <w:hideMark/>
          </w:tcPr>
          <w:p w14:paraId="446DC371" w14:textId="77777777" w:rsidR="0073574C" w:rsidRDefault="0073574C">
            <w:pPr>
              <w:rPr>
                <w:rFonts w:ascii="Arial" w:hAnsi="Arial" w:cs="Arial"/>
                <w:color w:val="000000"/>
                <w:sz w:val="22"/>
                <w:szCs w:val="22"/>
              </w:rPr>
            </w:pPr>
            <w:r>
              <w:rPr>
                <w:rFonts w:ascii="Arial" w:hAnsi="Arial" w:cs="Arial"/>
                <w:color w:val="000000"/>
                <w:sz w:val="22"/>
                <w:szCs w:val="22"/>
              </w:rPr>
              <w:t>Power Supply Generation Module</w:t>
            </w:r>
          </w:p>
        </w:tc>
      </w:tr>
      <w:tr w:rsidR="004023C5" w14:paraId="4343D716"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tcPr>
          <w:p w14:paraId="71B9CFB2" w14:textId="26EE4504" w:rsidR="004023C5" w:rsidRDefault="004023C5">
            <w:pPr>
              <w:rPr>
                <w:rFonts w:ascii="Arial" w:hAnsi="Arial" w:cs="Arial"/>
                <w:color w:val="000000"/>
                <w:sz w:val="22"/>
                <w:szCs w:val="22"/>
              </w:rPr>
            </w:pPr>
            <w:r>
              <w:rPr>
                <w:rFonts w:ascii="Arial" w:hAnsi="Arial" w:cs="Arial"/>
                <w:color w:val="000000"/>
                <w:sz w:val="22"/>
                <w:szCs w:val="22"/>
              </w:rPr>
              <w:t>TDU</w:t>
            </w:r>
          </w:p>
        </w:tc>
        <w:tc>
          <w:tcPr>
            <w:tcW w:w="0" w:type="auto"/>
            <w:tcBorders>
              <w:top w:val="nil"/>
              <w:left w:val="nil"/>
              <w:bottom w:val="nil"/>
              <w:right w:val="nil"/>
            </w:tcBorders>
            <w:noWrap/>
            <w:tcMar>
              <w:top w:w="15" w:type="dxa"/>
              <w:left w:w="15" w:type="dxa"/>
              <w:bottom w:w="0" w:type="dxa"/>
              <w:right w:w="15" w:type="dxa"/>
            </w:tcMar>
            <w:vAlign w:val="bottom"/>
          </w:tcPr>
          <w:p w14:paraId="0061CEB6" w14:textId="2A84269A" w:rsidR="004023C5" w:rsidRDefault="004023C5">
            <w:pPr>
              <w:rPr>
                <w:rFonts w:ascii="Arial" w:hAnsi="Arial" w:cs="Arial"/>
                <w:color w:val="000000"/>
                <w:sz w:val="22"/>
                <w:szCs w:val="22"/>
              </w:rPr>
            </w:pPr>
            <w:r>
              <w:rPr>
                <w:rFonts w:ascii="Arial" w:hAnsi="Arial" w:cs="Arial"/>
                <w:color w:val="000000"/>
                <w:sz w:val="22"/>
                <w:szCs w:val="22"/>
              </w:rPr>
              <w:t>Treat Detection Unit</w:t>
            </w:r>
          </w:p>
        </w:tc>
      </w:tr>
      <w:tr w:rsidR="00E66780" w14:paraId="67927EF5" w14:textId="77777777" w:rsidTr="003E6A92">
        <w:trPr>
          <w:trHeight w:val="300"/>
        </w:trPr>
        <w:tc>
          <w:tcPr>
            <w:tcW w:w="0" w:type="auto"/>
            <w:tcBorders>
              <w:top w:val="nil"/>
              <w:left w:val="nil"/>
              <w:bottom w:val="nil"/>
              <w:right w:val="nil"/>
            </w:tcBorders>
            <w:noWrap/>
            <w:tcMar>
              <w:top w:w="15" w:type="dxa"/>
              <w:left w:w="15" w:type="dxa"/>
              <w:bottom w:w="0" w:type="dxa"/>
              <w:right w:w="15" w:type="dxa"/>
            </w:tcMar>
            <w:vAlign w:val="bottom"/>
          </w:tcPr>
          <w:p w14:paraId="6A93789A" w14:textId="07E247D0" w:rsidR="00E66780" w:rsidRDefault="00E66780">
            <w:pPr>
              <w:rPr>
                <w:rFonts w:ascii="Arial" w:hAnsi="Arial" w:cs="Arial"/>
                <w:color w:val="000000"/>
                <w:sz w:val="22"/>
                <w:szCs w:val="22"/>
              </w:rPr>
            </w:pPr>
            <w:r>
              <w:rPr>
                <w:rFonts w:ascii="Arial" w:hAnsi="Arial" w:cs="Arial"/>
                <w:color w:val="000000"/>
                <w:sz w:val="22"/>
                <w:szCs w:val="22"/>
              </w:rPr>
              <w:t>ISIS</w:t>
            </w:r>
          </w:p>
        </w:tc>
        <w:tc>
          <w:tcPr>
            <w:tcW w:w="0" w:type="auto"/>
            <w:tcBorders>
              <w:top w:val="nil"/>
              <w:left w:val="nil"/>
              <w:bottom w:val="nil"/>
              <w:right w:val="nil"/>
            </w:tcBorders>
            <w:noWrap/>
            <w:tcMar>
              <w:top w:w="15" w:type="dxa"/>
              <w:left w:w="15" w:type="dxa"/>
              <w:bottom w:w="0" w:type="dxa"/>
              <w:right w:w="15" w:type="dxa"/>
            </w:tcMar>
            <w:vAlign w:val="bottom"/>
          </w:tcPr>
          <w:p w14:paraId="3686AC73" w14:textId="534159F6" w:rsidR="00E66780" w:rsidRPr="00E66780" w:rsidRDefault="00E66780">
            <w:pPr>
              <w:rPr>
                <w:rFonts w:ascii="Arial" w:hAnsi="Arial" w:cs="Arial"/>
                <w:color w:val="000000"/>
                <w:sz w:val="22"/>
                <w:szCs w:val="22"/>
              </w:rPr>
            </w:pPr>
            <w:r w:rsidRPr="00E66780">
              <w:rPr>
                <w:rFonts w:ascii="Arial" w:hAnsi="Arial" w:cs="Arial"/>
                <w:color w:val="000000"/>
                <w:sz w:val="22"/>
                <w:szCs w:val="22"/>
              </w:rPr>
              <w:t>INTEGRATED STANDBY INSTRUMENT SYSTEM</w:t>
            </w:r>
          </w:p>
        </w:tc>
      </w:tr>
    </w:tbl>
    <w:p w14:paraId="1D0970C4" w14:textId="77777777" w:rsidR="005E251D" w:rsidRDefault="00501A28" w:rsidP="005E251D">
      <w:pPr>
        <w:pStyle w:val="Heading1"/>
        <w:numPr>
          <w:ilvl w:val="0"/>
          <w:numId w:val="1"/>
        </w:numPr>
        <w:spacing w:before="0" w:line="360" w:lineRule="auto"/>
        <w:rPr>
          <w:caps/>
          <w:kern w:val="28"/>
          <w:sz w:val="24"/>
          <w:szCs w:val="24"/>
        </w:rPr>
      </w:pPr>
      <w:r w:rsidRPr="00C42525">
        <w:rPr>
          <w:kern w:val="28"/>
          <w:sz w:val="24"/>
        </w:rPr>
        <w:br w:type="page"/>
      </w:r>
      <w:bookmarkStart w:id="0" w:name="_Toc385948221"/>
      <w:bookmarkStart w:id="1" w:name="_Toc239093751"/>
      <w:bookmarkStart w:id="2" w:name="_Toc385864152"/>
      <w:r w:rsidR="00623068" w:rsidRPr="00C42525">
        <w:rPr>
          <w:caps/>
          <w:kern w:val="28"/>
          <w:sz w:val="24"/>
          <w:szCs w:val="24"/>
        </w:rPr>
        <w:lastRenderedPageBreak/>
        <w:t xml:space="preserve">Chapter 1 </w:t>
      </w:r>
      <w:r w:rsidR="00E41D6F">
        <w:rPr>
          <w:caps/>
          <w:kern w:val="28"/>
          <w:sz w:val="24"/>
          <w:szCs w:val="24"/>
        </w:rPr>
        <w:t>–</w:t>
      </w:r>
      <w:r w:rsidR="00623068" w:rsidRPr="00C42525">
        <w:rPr>
          <w:caps/>
          <w:kern w:val="28"/>
          <w:sz w:val="24"/>
          <w:szCs w:val="24"/>
        </w:rPr>
        <w:t xml:space="preserve"> </w:t>
      </w:r>
      <w:r w:rsidR="00CF5997" w:rsidRPr="00C42525">
        <w:rPr>
          <w:caps/>
          <w:kern w:val="28"/>
          <w:sz w:val="24"/>
          <w:szCs w:val="24"/>
        </w:rPr>
        <w:t>Introduction</w:t>
      </w:r>
      <w:bookmarkStart w:id="3" w:name="_Toc385948222"/>
      <w:bookmarkEnd w:id="0"/>
      <w:bookmarkEnd w:id="1"/>
    </w:p>
    <w:bookmarkEnd w:id="2"/>
    <w:bookmarkEnd w:id="3"/>
    <w:p w14:paraId="76A4835D" w14:textId="40778CE1" w:rsidR="00501A28" w:rsidRDefault="005E251D" w:rsidP="005E251D">
      <w:pPr>
        <w:pStyle w:val="Heading2"/>
      </w:pPr>
      <w:r w:rsidRPr="00E41D6F">
        <w:t>General</w:t>
      </w:r>
    </w:p>
    <w:p w14:paraId="205088CA" w14:textId="77777777" w:rsidR="00287626" w:rsidRPr="00C42525" w:rsidRDefault="00287626" w:rsidP="006473A5">
      <w:pPr>
        <w:pStyle w:val="Heading3"/>
        <w:rPr>
          <w:i/>
          <w:iCs/>
        </w:rPr>
      </w:pPr>
      <w:bookmarkStart w:id="4" w:name="_Toc268704870"/>
      <w:bookmarkStart w:id="5" w:name="_Toc306695781"/>
      <w:bookmarkStart w:id="6" w:name="_Toc337193488"/>
      <w:bookmarkStart w:id="7" w:name="_Toc385864154"/>
      <w:r w:rsidRPr="00C42525">
        <w:t>SCOPE &amp; OBJECTIVE</w:t>
      </w:r>
      <w:bookmarkEnd w:id="4"/>
      <w:bookmarkEnd w:id="5"/>
      <w:bookmarkEnd w:id="6"/>
      <w:bookmarkEnd w:id="7"/>
    </w:p>
    <w:p w14:paraId="4C9C668D" w14:textId="4FCE5205" w:rsidR="008F45FD" w:rsidRPr="00C42525" w:rsidRDefault="00BD3638" w:rsidP="00CC7726">
      <w:pPr>
        <w:ind w:right="227"/>
        <w:jc w:val="both"/>
        <w:rPr>
          <w:rFonts w:ascii="Arial" w:hAnsi="Arial" w:cs="Arial"/>
          <w:sz w:val="22"/>
          <w:szCs w:val="22"/>
        </w:rPr>
      </w:pPr>
      <w:r>
        <w:rPr>
          <w:rFonts w:ascii="Arial" w:hAnsi="Arial" w:cs="Arial"/>
          <w:sz w:val="22"/>
          <w:szCs w:val="22"/>
        </w:rPr>
        <w:t>This</w:t>
      </w:r>
      <w:r w:rsidR="00085ADD">
        <w:rPr>
          <w:rFonts w:ascii="Arial" w:hAnsi="Arial" w:cs="Arial"/>
          <w:sz w:val="22"/>
          <w:szCs w:val="22"/>
        </w:rPr>
        <w:t xml:space="preserve"> </w:t>
      </w:r>
      <w:r w:rsidR="006233DE">
        <w:rPr>
          <w:rFonts w:ascii="Arial" w:hAnsi="Arial" w:cs="Arial"/>
          <w:sz w:val="22"/>
          <w:szCs w:val="22"/>
        </w:rPr>
        <w:t>Acceptance Test Procedure (A</w:t>
      </w:r>
      <w:r w:rsidR="009D2759" w:rsidRPr="00C42525">
        <w:rPr>
          <w:rFonts w:ascii="Arial" w:hAnsi="Arial" w:cs="Arial"/>
          <w:sz w:val="22"/>
          <w:szCs w:val="22"/>
        </w:rPr>
        <w:t>TP) d</w:t>
      </w:r>
      <w:r w:rsidR="008F45FD" w:rsidRPr="00C42525">
        <w:rPr>
          <w:rFonts w:ascii="Arial" w:hAnsi="Arial" w:cs="Arial"/>
          <w:sz w:val="22"/>
          <w:szCs w:val="22"/>
        </w:rPr>
        <w:t>ocument</w:t>
      </w:r>
      <w:r>
        <w:rPr>
          <w:rFonts w:ascii="Arial" w:hAnsi="Arial" w:cs="Arial"/>
          <w:sz w:val="22"/>
          <w:szCs w:val="22"/>
        </w:rPr>
        <w:t xml:space="preserve"> </w:t>
      </w:r>
      <w:r w:rsidR="00F32A8E">
        <w:rPr>
          <w:rFonts w:ascii="Arial" w:hAnsi="Arial" w:cs="Arial"/>
          <w:sz w:val="22"/>
          <w:szCs w:val="22"/>
        </w:rPr>
        <w:t xml:space="preserve">defines </w:t>
      </w:r>
      <w:proofErr w:type="gramStart"/>
      <w:r w:rsidR="00F32A8E">
        <w:rPr>
          <w:rFonts w:ascii="Arial" w:hAnsi="Arial" w:cs="Arial"/>
          <w:sz w:val="22"/>
          <w:szCs w:val="22"/>
        </w:rPr>
        <w:t xml:space="preserve">the  </w:t>
      </w:r>
      <w:r>
        <w:rPr>
          <w:rFonts w:ascii="Arial" w:hAnsi="Arial" w:cs="Arial"/>
          <w:sz w:val="22"/>
          <w:szCs w:val="22"/>
        </w:rPr>
        <w:t>for</w:t>
      </w:r>
      <w:proofErr w:type="gramEnd"/>
      <w:r>
        <w:rPr>
          <w:rFonts w:ascii="Arial" w:hAnsi="Arial" w:cs="Arial"/>
          <w:sz w:val="22"/>
          <w:szCs w:val="22"/>
        </w:rPr>
        <w:t xml:space="preserve"> serial production</w:t>
      </w:r>
      <w:r w:rsidR="008F45FD" w:rsidRPr="00C42525">
        <w:rPr>
          <w:rFonts w:ascii="Arial" w:hAnsi="Arial" w:cs="Arial"/>
          <w:sz w:val="22"/>
          <w:szCs w:val="22"/>
        </w:rPr>
        <w:t xml:space="preserve"> defines the requirements for test</w:t>
      </w:r>
      <w:r w:rsidR="000612F6">
        <w:rPr>
          <w:rFonts w:ascii="Arial" w:hAnsi="Arial" w:cs="Arial"/>
          <w:sz w:val="22"/>
          <w:szCs w:val="22"/>
        </w:rPr>
        <w:t>s</w:t>
      </w:r>
      <w:r w:rsidR="008F45FD" w:rsidRPr="00C42525">
        <w:rPr>
          <w:rFonts w:ascii="Arial" w:hAnsi="Arial" w:cs="Arial"/>
          <w:sz w:val="22"/>
          <w:szCs w:val="22"/>
        </w:rPr>
        <w:t xml:space="preserve"> to be performed with measuring equipment </w:t>
      </w:r>
      <w:r w:rsidR="00A751B2" w:rsidRPr="00C42525">
        <w:rPr>
          <w:rFonts w:ascii="Arial" w:hAnsi="Arial" w:cs="Arial"/>
          <w:sz w:val="22"/>
          <w:szCs w:val="22"/>
        </w:rPr>
        <w:t>(</w:t>
      </w:r>
      <w:r w:rsidR="001E4120">
        <w:rPr>
          <w:rFonts w:ascii="Arial" w:hAnsi="Arial" w:cs="Arial"/>
          <w:sz w:val="22"/>
          <w:szCs w:val="22"/>
        </w:rPr>
        <w:t>H</w:t>
      </w:r>
      <w:r w:rsidR="008F45FD" w:rsidRPr="00C42525">
        <w:rPr>
          <w:rFonts w:ascii="Arial" w:hAnsi="Arial" w:cs="Arial"/>
          <w:sz w:val="22"/>
          <w:szCs w:val="22"/>
        </w:rPr>
        <w:t xml:space="preserve">ardware &amp; or </w:t>
      </w:r>
      <w:r w:rsidR="00FB3A16" w:rsidRPr="00C42525">
        <w:rPr>
          <w:rFonts w:ascii="Arial" w:hAnsi="Arial" w:cs="Arial"/>
          <w:sz w:val="22"/>
          <w:szCs w:val="22"/>
        </w:rPr>
        <w:t>S/W</w:t>
      </w:r>
      <w:r w:rsidR="00A751B2" w:rsidRPr="00C42525">
        <w:rPr>
          <w:rFonts w:ascii="Arial" w:hAnsi="Arial" w:cs="Arial"/>
          <w:sz w:val="22"/>
          <w:szCs w:val="22"/>
        </w:rPr>
        <w:t>)</w:t>
      </w:r>
      <w:r w:rsidR="008F45FD" w:rsidRPr="00C42525">
        <w:rPr>
          <w:rFonts w:ascii="Arial" w:hAnsi="Arial" w:cs="Arial"/>
          <w:sz w:val="22"/>
          <w:szCs w:val="22"/>
        </w:rPr>
        <w:t xml:space="preserve"> as final acceptance tests before delivery to cus</w:t>
      </w:r>
      <w:r w:rsidR="00D607DC">
        <w:rPr>
          <w:rFonts w:ascii="Arial" w:hAnsi="Arial" w:cs="Arial"/>
          <w:sz w:val="22"/>
          <w:szCs w:val="22"/>
        </w:rPr>
        <w:t>tomer</w:t>
      </w:r>
      <w:r w:rsidR="008F45FD" w:rsidRPr="00C42525">
        <w:rPr>
          <w:rFonts w:ascii="Arial" w:hAnsi="Arial" w:cs="Arial"/>
          <w:sz w:val="22"/>
          <w:szCs w:val="22"/>
        </w:rPr>
        <w:t>. This do</w:t>
      </w:r>
      <w:r w:rsidR="00F67DF6" w:rsidRPr="00C42525">
        <w:rPr>
          <w:rFonts w:ascii="Arial" w:hAnsi="Arial" w:cs="Arial"/>
          <w:sz w:val="22"/>
          <w:szCs w:val="22"/>
        </w:rPr>
        <w:t>cument defines what the test engineer</w:t>
      </w:r>
      <w:r w:rsidR="008F45FD" w:rsidRPr="00C42525">
        <w:rPr>
          <w:rFonts w:ascii="Arial" w:hAnsi="Arial" w:cs="Arial"/>
          <w:sz w:val="22"/>
          <w:szCs w:val="22"/>
        </w:rPr>
        <w:t xml:space="preserve"> shall observe </w:t>
      </w:r>
      <w:proofErr w:type="gramStart"/>
      <w:r w:rsidR="008F45FD" w:rsidRPr="00C42525">
        <w:rPr>
          <w:rFonts w:ascii="Arial" w:hAnsi="Arial" w:cs="Arial"/>
          <w:sz w:val="22"/>
          <w:szCs w:val="22"/>
        </w:rPr>
        <w:t>as a result of</w:t>
      </w:r>
      <w:proofErr w:type="gramEnd"/>
      <w:r w:rsidR="008F45FD" w:rsidRPr="00C42525">
        <w:rPr>
          <w:rFonts w:ascii="Arial" w:hAnsi="Arial" w:cs="Arial"/>
          <w:sz w:val="22"/>
          <w:szCs w:val="22"/>
        </w:rPr>
        <w:t xml:space="preserve"> final test according to the test means available. This Document will cover all the performance requirements defined in the “Technical Specification</w:t>
      </w:r>
      <w:r w:rsidR="00CC7726" w:rsidRPr="00C42525">
        <w:rPr>
          <w:rFonts w:ascii="Arial" w:hAnsi="Arial" w:cs="Arial"/>
          <w:sz w:val="22"/>
          <w:szCs w:val="22"/>
        </w:rPr>
        <w:t xml:space="preserve"> of 3</w:t>
      </w:r>
      <w:r w:rsidR="002A7313">
        <w:rPr>
          <w:rFonts w:ascii="Arial" w:hAnsi="Arial" w:cs="Arial"/>
          <w:sz w:val="22"/>
          <w:szCs w:val="22"/>
        </w:rPr>
        <w:t>ATI DU (</w:t>
      </w:r>
      <w:r w:rsidR="003031B5">
        <w:rPr>
          <w:rFonts w:ascii="Arial" w:hAnsi="Arial" w:cs="Arial"/>
          <w:sz w:val="22"/>
          <w:szCs w:val="22"/>
        </w:rPr>
        <w:t>Threat Detection Unit</w:t>
      </w:r>
      <w:r w:rsidR="002A7313">
        <w:rPr>
          <w:rFonts w:ascii="Arial" w:hAnsi="Arial" w:cs="Arial"/>
          <w:sz w:val="22"/>
          <w:szCs w:val="22"/>
        </w:rPr>
        <w:t>)</w:t>
      </w:r>
      <w:r w:rsidR="008F45FD" w:rsidRPr="00C42525">
        <w:rPr>
          <w:rFonts w:ascii="Arial" w:hAnsi="Arial" w:cs="Arial"/>
          <w:sz w:val="22"/>
          <w:szCs w:val="22"/>
        </w:rPr>
        <w:t>.</w:t>
      </w:r>
    </w:p>
    <w:p w14:paraId="27171FC4" w14:textId="77777777" w:rsidR="00287626" w:rsidRPr="004702F9" w:rsidRDefault="00287626" w:rsidP="006473A5">
      <w:pPr>
        <w:pStyle w:val="Heading3"/>
      </w:pPr>
      <w:bookmarkStart w:id="8" w:name="_Toc268704871"/>
      <w:bookmarkStart w:id="9" w:name="_Toc306695782"/>
      <w:bookmarkStart w:id="10" w:name="_Toc337193489"/>
      <w:bookmarkStart w:id="11" w:name="_Toc385864155"/>
      <w:r w:rsidRPr="00C42525">
        <w:t>INTRODUCTION AND OVERVIEW</w:t>
      </w:r>
      <w:bookmarkEnd w:id="8"/>
      <w:bookmarkEnd w:id="9"/>
      <w:bookmarkEnd w:id="10"/>
      <w:bookmarkEnd w:id="11"/>
    </w:p>
    <w:p w14:paraId="3D2A754D" w14:textId="0CB56AD4" w:rsidR="009D2759" w:rsidRPr="00C42525" w:rsidRDefault="006233DE" w:rsidP="008F45FD">
      <w:pPr>
        <w:ind w:right="227"/>
        <w:jc w:val="both"/>
        <w:rPr>
          <w:rFonts w:ascii="Arial" w:hAnsi="Arial" w:cs="Arial"/>
          <w:bCs/>
          <w:sz w:val="22"/>
          <w:szCs w:val="22"/>
        </w:rPr>
      </w:pPr>
      <w:r>
        <w:rPr>
          <w:rFonts w:ascii="Arial" w:hAnsi="Arial" w:cs="Arial"/>
          <w:bCs/>
          <w:sz w:val="22"/>
          <w:szCs w:val="22"/>
        </w:rPr>
        <w:t>ATP</w:t>
      </w:r>
      <w:r w:rsidR="009D2759" w:rsidRPr="00C42525">
        <w:rPr>
          <w:rFonts w:ascii="Arial" w:hAnsi="Arial" w:cs="Arial"/>
          <w:bCs/>
          <w:sz w:val="22"/>
          <w:szCs w:val="22"/>
        </w:rPr>
        <w:t xml:space="preserve"> d</w:t>
      </w:r>
      <w:r w:rsidR="00287626" w:rsidRPr="00C42525">
        <w:rPr>
          <w:rFonts w:ascii="Arial" w:hAnsi="Arial" w:cs="Arial"/>
          <w:bCs/>
          <w:sz w:val="22"/>
          <w:szCs w:val="22"/>
        </w:rPr>
        <w:t xml:space="preserve">ocument describes the parameters such as </w:t>
      </w:r>
      <w:r w:rsidR="00277D6F" w:rsidRPr="00053E84">
        <w:rPr>
          <w:rFonts w:ascii="Arial" w:hAnsi="Arial" w:cs="Arial"/>
          <w:b/>
          <w:bCs/>
          <w:sz w:val="22"/>
          <w:szCs w:val="22"/>
        </w:rPr>
        <w:t>Visual,</w:t>
      </w:r>
      <w:r w:rsidR="00277D6F" w:rsidRPr="000612F6">
        <w:rPr>
          <w:rFonts w:ascii="Arial" w:hAnsi="Arial" w:cs="Arial"/>
          <w:b/>
          <w:bCs/>
          <w:sz w:val="22"/>
          <w:szCs w:val="22"/>
        </w:rPr>
        <w:t xml:space="preserve"> Mechanical, Electrical</w:t>
      </w:r>
      <w:r w:rsidR="00BD3638">
        <w:rPr>
          <w:rFonts w:ascii="Arial" w:hAnsi="Arial" w:cs="Arial"/>
          <w:b/>
          <w:bCs/>
          <w:sz w:val="22"/>
          <w:szCs w:val="22"/>
        </w:rPr>
        <w:t xml:space="preserve">, </w:t>
      </w:r>
      <w:r w:rsidR="00700865" w:rsidRPr="000612F6">
        <w:rPr>
          <w:rFonts w:ascii="Arial" w:hAnsi="Arial" w:cs="Arial"/>
          <w:b/>
          <w:bCs/>
          <w:sz w:val="22"/>
          <w:szCs w:val="22"/>
        </w:rPr>
        <w:t>Optical and ESS profile to be checked /</w:t>
      </w:r>
      <w:r w:rsidR="00636B1A" w:rsidRPr="00C42525">
        <w:rPr>
          <w:rFonts w:ascii="Arial" w:hAnsi="Arial" w:cs="Arial"/>
          <w:bCs/>
          <w:sz w:val="22"/>
          <w:szCs w:val="22"/>
        </w:rPr>
        <w:t>conducted</w:t>
      </w:r>
      <w:r w:rsidR="00287626" w:rsidRPr="00C42525">
        <w:rPr>
          <w:rFonts w:ascii="Arial" w:hAnsi="Arial" w:cs="Arial"/>
          <w:bCs/>
          <w:sz w:val="22"/>
          <w:szCs w:val="22"/>
        </w:rPr>
        <w:t xml:space="preserve"> on 3ATI DU </w:t>
      </w:r>
      <w:r w:rsidR="00220DE8">
        <w:rPr>
          <w:rFonts w:ascii="Arial" w:hAnsi="Arial" w:cs="Arial"/>
          <w:bCs/>
          <w:sz w:val="22"/>
          <w:szCs w:val="22"/>
        </w:rPr>
        <w:t>–</w:t>
      </w:r>
      <w:r w:rsidR="00287626" w:rsidRPr="00C42525">
        <w:rPr>
          <w:rFonts w:ascii="Arial" w:hAnsi="Arial" w:cs="Arial"/>
          <w:bCs/>
          <w:sz w:val="22"/>
          <w:szCs w:val="22"/>
        </w:rPr>
        <w:t xml:space="preserve"> </w:t>
      </w:r>
      <w:r w:rsidR="003031B5">
        <w:rPr>
          <w:rFonts w:ascii="Arial" w:hAnsi="Arial" w:cs="Arial"/>
          <w:bCs/>
          <w:sz w:val="22"/>
          <w:szCs w:val="22"/>
        </w:rPr>
        <w:t>TDU</w:t>
      </w:r>
      <w:r w:rsidR="00287626" w:rsidRPr="00C42525">
        <w:rPr>
          <w:rFonts w:ascii="Arial" w:hAnsi="Arial" w:cs="Arial"/>
          <w:bCs/>
          <w:sz w:val="22"/>
          <w:szCs w:val="22"/>
        </w:rPr>
        <w:t>, to verify the compliance of the output of the equipment under test with the Technical Specification.</w:t>
      </w:r>
      <w:r w:rsidR="00085ADD">
        <w:rPr>
          <w:rFonts w:ascii="Arial" w:hAnsi="Arial" w:cs="Arial"/>
          <w:bCs/>
          <w:sz w:val="22"/>
          <w:szCs w:val="22"/>
        </w:rPr>
        <w:t xml:space="preserve"> </w:t>
      </w:r>
      <w:r>
        <w:rPr>
          <w:rFonts w:ascii="Arial" w:hAnsi="Arial" w:cs="Arial"/>
          <w:bCs/>
          <w:sz w:val="22"/>
          <w:szCs w:val="22"/>
        </w:rPr>
        <w:t>A</w:t>
      </w:r>
      <w:r w:rsidR="00FA7568">
        <w:rPr>
          <w:rFonts w:ascii="Arial" w:hAnsi="Arial" w:cs="Arial"/>
          <w:bCs/>
          <w:sz w:val="22"/>
          <w:szCs w:val="22"/>
        </w:rPr>
        <w:t>TP</w:t>
      </w:r>
      <w:r w:rsidR="009D2759" w:rsidRPr="00C42525">
        <w:rPr>
          <w:rFonts w:ascii="Arial" w:hAnsi="Arial" w:cs="Arial"/>
          <w:bCs/>
          <w:sz w:val="22"/>
          <w:szCs w:val="22"/>
        </w:rPr>
        <w:t xml:space="preserve"> document also defines the sequence of tests to be carried out.</w:t>
      </w:r>
    </w:p>
    <w:p w14:paraId="20E2CF4F" w14:textId="77777777" w:rsidR="00FA3324" w:rsidRDefault="00FA3324" w:rsidP="000A430E">
      <w:pPr>
        <w:pStyle w:val="Heading2"/>
        <w:numPr>
          <w:ilvl w:val="2"/>
          <w:numId w:val="1"/>
        </w:numPr>
        <w:tabs>
          <w:tab w:val="num" w:pos="540"/>
        </w:tabs>
        <w:ind w:left="720" w:hanging="720"/>
        <w:rPr>
          <w:i w:val="0"/>
          <w:iCs w:val="0"/>
          <w:caps/>
          <w:kern w:val="28"/>
          <w:sz w:val="22"/>
          <w:szCs w:val="24"/>
        </w:rPr>
      </w:pPr>
      <w:bookmarkStart w:id="12" w:name="_Toc309113858"/>
      <w:bookmarkStart w:id="13" w:name="_Toc337193480"/>
      <w:r w:rsidRPr="00C42525">
        <w:rPr>
          <w:i w:val="0"/>
          <w:iCs w:val="0"/>
          <w:caps/>
          <w:kern w:val="28"/>
          <w:sz w:val="22"/>
          <w:szCs w:val="24"/>
        </w:rPr>
        <w:t>Applicable Documents</w:t>
      </w:r>
      <w:bookmarkEnd w:id="12"/>
      <w:bookmarkEnd w:id="13"/>
    </w:p>
    <w:tbl>
      <w:tblPr>
        <w:tblW w:w="10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8"/>
        <w:gridCol w:w="3460"/>
        <w:gridCol w:w="2551"/>
        <w:gridCol w:w="3610"/>
      </w:tblGrid>
      <w:tr w:rsidR="000B1115" w:rsidRPr="00CE46A1" w14:paraId="6C6F2C1D" w14:textId="77777777" w:rsidTr="004502D3">
        <w:trPr>
          <w:trHeight w:val="625"/>
          <w:tblHeader/>
          <w:jc w:val="center"/>
        </w:trPr>
        <w:tc>
          <w:tcPr>
            <w:tcW w:w="788" w:type="dxa"/>
            <w:shd w:val="clear" w:color="auto" w:fill="D9D9D9"/>
          </w:tcPr>
          <w:p w14:paraId="2A21C3CB" w14:textId="77777777" w:rsidR="000B1115" w:rsidRPr="00CE46A1" w:rsidRDefault="000B1115" w:rsidP="009D7A9A">
            <w:pPr>
              <w:ind w:left="-113"/>
              <w:rPr>
                <w:rFonts w:ascii="Arial" w:hAnsi="Arial" w:cs="Arial"/>
                <w:b/>
                <w:bCs/>
                <w:sz w:val="22"/>
                <w:szCs w:val="22"/>
              </w:rPr>
            </w:pPr>
            <w:r w:rsidRPr="00CE46A1">
              <w:rPr>
                <w:rFonts w:ascii="Arial" w:hAnsi="Arial" w:cs="Arial"/>
                <w:b/>
                <w:bCs/>
                <w:sz w:val="22"/>
                <w:szCs w:val="22"/>
              </w:rPr>
              <w:t>S No.</w:t>
            </w:r>
          </w:p>
        </w:tc>
        <w:tc>
          <w:tcPr>
            <w:tcW w:w="3460" w:type="dxa"/>
            <w:shd w:val="clear" w:color="auto" w:fill="D9D9D9"/>
          </w:tcPr>
          <w:p w14:paraId="6C60F9BE" w14:textId="77777777" w:rsidR="000B1115" w:rsidRPr="00CE46A1" w:rsidRDefault="000B1115" w:rsidP="009D7A9A">
            <w:pPr>
              <w:ind w:left="-113"/>
              <w:rPr>
                <w:rFonts w:ascii="Arial" w:hAnsi="Arial" w:cs="Arial"/>
                <w:b/>
                <w:bCs/>
                <w:sz w:val="22"/>
                <w:szCs w:val="22"/>
              </w:rPr>
            </w:pPr>
            <w:r>
              <w:rPr>
                <w:rFonts w:ascii="Arial" w:hAnsi="Arial" w:cs="Arial"/>
                <w:b/>
              </w:rPr>
              <w:t xml:space="preserve"> Document Name</w:t>
            </w:r>
          </w:p>
        </w:tc>
        <w:tc>
          <w:tcPr>
            <w:tcW w:w="2551" w:type="dxa"/>
            <w:shd w:val="clear" w:color="auto" w:fill="D9D9D9"/>
          </w:tcPr>
          <w:p w14:paraId="5F59D44D" w14:textId="77777777" w:rsidR="000B1115" w:rsidRPr="00CE46A1" w:rsidRDefault="000B1115" w:rsidP="009D7A9A">
            <w:pPr>
              <w:ind w:left="-113"/>
              <w:rPr>
                <w:rFonts w:ascii="Arial" w:hAnsi="Arial" w:cs="Arial"/>
                <w:b/>
                <w:bCs/>
                <w:sz w:val="22"/>
                <w:szCs w:val="22"/>
              </w:rPr>
            </w:pPr>
            <w:r>
              <w:rPr>
                <w:rFonts w:ascii="Arial" w:hAnsi="Arial" w:cs="Arial"/>
                <w:b/>
                <w:bCs/>
                <w:sz w:val="22"/>
                <w:szCs w:val="22"/>
                <w:lang w:bidi="en-US"/>
              </w:rPr>
              <w:t xml:space="preserve">      </w:t>
            </w:r>
            <w:r w:rsidRPr="00CE46A1">
              <w:rPr>
                <w:rFonts w:ascii="Arial" w:hAnsi="Arial" w:cs="Arial"/>
                <w:b/>
                <w:bCs/>
                <w:sz w:val="22"/>
                <w:szCs w:val="22"/>
                <w:lang w:bidi="en-US"/>
              </w:rPr>
              <w:t xml:space="preserve">   Part Number</w:t>
            </w:r>
          </w:p>
        </w:tc>
        <w:tc>
          <w:tcPr>
            <w:tcW w:w="3610" w:type="dxa"/>
            <w:shd w:val="clear" w:color="auto" w:fill="D9D9D9"/>
          </w:tcPr>
          <w:p w14:paraId="14326591" w14:textId="77777777" w:rsidR="000B1115" w:rsidRPr="00CE46A1" w:rsidRDefault="000B1115" w:rsidP="009D7A9A">
            <w:pPr>
              <w:ind w:left="-113" w:right="-72"/>
              <w:rPr>
                <w:rFonts w:ascii="Arial" w:hAnsi="Arial" w:cs="Arial"/>
                <w:b/>
                <w:bCs/>
                <w:sz w:val="22"/>
                <w:szCs w:val="22"/>
              </w:rPr>
            </w:pPr>
            <w:r w:rsidRPr="00CE46A1">
              <w:rPr>
                <w:rFonts w:ascii="Arial" w:hAnsi="Arial" w:cs="Arial"/>
                <w:b/>
                <w:bCs/>
                <w:sz w:val="22"/>
                <w:szCs w:val="22"/>
              </w:rPr>
              <w:t xml:space="preserve">                 DOCUMENT NO.</w:t>
            </w:r>
          </w:p>
        </w:tc>
      </w:tr>
      <w:tr w:rsidR="000B1115" w:rsidRPr="00CE46A1" w14:paraId="0632D3BD" w14:textId="77777777" w:rsidTr="004502D3">
        <w:trPr>
          <w:trHeight w:val="556"/>
          <w:jc w:val="center"/>
        </w:trPr>
        <w:tc>
          <w:tcPr>
            <w:tcW w:w="788" w:type="dxa"/>
          </w:tcPr>
          <w:p w14:paraId="7FFC3676" w14:textId="77777777" w:rsidR="000B1115" w:rsidRPr="005F5771" w:rsidRDefault="000B1115" w:rsidP="006E5CA2">
            <w:pPr>
              <w:pStyle w:val="ListParagraph"/>
              <w:numPr>
                <w:ilvl w:val="0"/>
                <w:numId w:val="11"/>
              </w:numPr>
              <w:suppressAutoHyphens w:val="0"/>
              <w:ind w:right="-94"/>
              <w:rPr>
                <w:rFonts w:ascii="Arial" w:hAnsi="Arial" w:cs="Arial"/>
                <w:bCs/>
                <w:sz w:val="22"/>
                <w:szCs w:val="22"/>
              </w:rPr>
            </w:pPr>
          </w:p>
        </w:tc>
        <w:tc>
          <w:tcPr>
            <w:tcW w:w="3460" w:type="dxa"/>
          </w:tcPr>
          <w:p w14:paraId="09C25CA9" w14:textId="77777777" w:rsidR="000B1115" w:rsidRPr="00CE46A1" w:rsidRDefault="000B1115" w:rsidP="009D7A9A">
            <w:pPr>
              <w:autoSpaceDE w:val="0"/>
              <w:autoSpaceDN w:val="0"/>
              <w:adjustRightInd w:val="0"/>
              <w:rPr>
                <w:rFonts w:ascii="Arial" w:eastAsia="Calibri" w:hAnsi="Arial" w:cs="Arial"/>
                <w:iCs/>
                <w:sz w:val="22"/>
                <w:szCs w:val="22"/>
              </w:rPr>
            </w:pPr>
            <w:r w:rsidRPr="00CE46A1">
              <w:rPr>
                <w:rFonts w:ascii="Arial" w:eastAsia="Calibri" w:hAnsi="Arial" w:cs="Arial"/>
                <w:iCs/>
                <w:sz w:val="22"/>
                <w:szCs w:val="22"/>
              </w:rPr>
              <w:t>System requirement document of integrated avionics tester (IAT Rig)</w:t>
            </w:r>
          </w:p>
        </w:tc>
        <w:tc>
          <w:tcPr>
            <w:tcW w:w="2551" w:type="dxa"/>
          </w:tcPr>
          <w:p w14:paraId="00696264" w14:textId="77777777" w:rsidR="000B1115" w:rsidRPr="00CE46A1" w:rsidRDefault="000B1115" w:rsidP="009D7A9A">
            <w:pPr>
              <w:pStyle w:val="BodyTextIndent2"/>
              <w:spacing w:line="360" w:lineRule="auto"/>
              <w:ind w:left="-113"/>
              <w:rPr>
                <w:rFonts w:ascii="Arial" w:hAnsi="Arial" w:cs="Arial"/>
                <w:sz w:val="22"/>
                <w:szCs w:val="22"/>
              </w:rPr>
            </w:pPr>
            <w:r>
              <w:rPr>
                <w:rFonts w:ascii="Arial" w:hAnsi="Arial" w:cs="Arial"/>
                <w:sz w:val="22"/>
                <w:szCs w:val="22"/>
              </w:rPr>
              <w:t xml:space="preserve"> </w:t>
            </w:r>
            <w:r w:rsidRPr="00CE46A1">
              <w:rPr>
                <w:rFonts w:ascii="Arial" w:hAnsi="Arial" w:cs="Arial"/>
                <w:sz w:val="22"/>
                <w:szCs w:val="22"/>
              </w:rPr>
              <w:t>11F-07-AVI1-001-A</w:t>
            </w:r>
          </w:p>
        </w:tc>
        <w:tc>
          <w:tcPr>
            <w:tcW w:w="3610" w:type="dxa"/>
          </w:tcPr>
          <w:p w14:paraId="65F04322" w14:textId="77777777" w:rsidR="000B1115" w:rsidRDefault="000B1115" w:rsidP="009D7A9A">
            <w:pPr>
              <w:pStyle w:val="BodyTextIndent2"/>
              <w:spacing w:line="360" w:lineRule="auto"/>
              <w:ind w:left="-113" w:right="-178"/>
              <w:rPr>
                <w:rFonts w:ascii="Arial" w:hAnsi="Arial" w:cs="Arial"/>
                <w:sz w:val="22"/>
                <w:szCs w:val="22"/>
                <w:lang w:bidi="en-US"/>
              </w:rPr>
            </w:pPr>
            <w:r w:rsidRPr="00CE46A1">
              <w:rPr>
                <w:rFonts w:ascii="Arial" w:hAnsi="Arial" w:cs="Arial"/>
                <w:sz w:val="22"/>
                <w:szCs w:val="22"/>
                <w:lang w:bidi="en-US"/>
              </w:rPr>
              <w:t>AMD/RD/HTT40/PROJ/IAT/001</w:t>
            </w:r>
          </w:p>
          <w:p w14:paraId="4D4C6105" w14:textId="77777777" w:rsidR="000B1115" w:rsidRPr="00CE46A1" w:rsidRDefault="000B1115" w:rsidP="009D7A9A">
            <w:pPr>
              <w:pStyle w:val="BodyTextIndent2"/>
              <w:spacing w:line="360" w:lineRule="auto"/>
              <w:ind w:left="-113" w:right="-178"/>
              <w:rPr>
                <w:rFonts w:ascii="Arial" w:hAnsi="Arial" w:cs="Arial"/>
                <w:sz w:val="22"/>
                <w:szCs w:val="22"/>
                <w:lang w:bidi="en-US"/>
              </w:rPr>
            </w:pPr>
            <w:r w:rsidRPr="005F5771">
              <w:rPr>
                <w:rFonts w:ascii="Arial" w:hAnsi="Arial" w:cs="Arial"/>
                <w:sz w:val="22"/>
                <w:szCs w:val="22"/>
                <w:lang w:bidi="en-US"/>
              </w:rPr>
              <w:t>Issue 00 Date 10 March 2025</w:t>
            </w:r>
          </w:p>
        </w:tc>
      </w:tr>
      <w:tr w:rsidR="000B1115" w:rsidRPr="00CE46A1" w14:paraId="3A5138A1" w14:textId="77777777" w:rsidTr="004502D3">
        <w:trPr>
          <w:trHeight w:val="556"/>
          <w:jc w:val="center"/>
        </w:trPr>
        <w:tc>
          <w:tcPr>
            <w:tcW w:w="788" w:type="dxa"/>
          </w:tcPr>
          <w:p w14:paraId="66F1A1BF" w14:textId="77777777" w:rsidR="000B1115" w:rsidRPr="005F5771" w:rsidRDefault="000B1115" w:rsidP="006E5CA2">
            <w:pPr>
              <w:pStyle w:val="ListParagraph"/>
              <w:numPr>
                <w:ilvl w:val="0"/>
                <w:numId w:val="11"/>
              </w:numPr>
              <w:suppressAutoHyphens w:val="0"/>
              <w:ind w:right="-94"/>
              <w:rPr>
                <w:rFonts w:ascii="Arial" w:hAnsi="Arial" w:cs="Arial"/>
                <w:bCs/>
                <w:sz w:val="22"/>
                <w:szCs w:val="22"/>
              </w:rPr>
            </w:pPr>
          </w:p>
        </w:tc>
        <w:tc>
          <w:tcPr>
            <w:tcW w:w="3460" w:type="dxa"/>
          </w:tcPr>
          <w:p w14:paraId="5ED6FD0B" w14:textId="77777777" w:rsidR="000B1115" w:rsidRPr="00CE46A1" w:rsidRDefault="000B1115" w:rsidP="009D7A9A">
            <w:pPr>
              <w:autoSpaceDE w:val="0"/>
              <w:autoSpaceDN w:val="0"/>
              <w:adjustRightInd w:val="0"/>
              <w:rPr>
                <w:rFonts w:ascii="Arial" w:eastAsia="Calibri" w:hAnsi="Arial" w:cs="Arial"/>
                <w:iCs/>
                <w:sz w:val="22"/>
                <w:szCs w:val="22"/>
              </w:rPr>
            </w:pPr>
            <w:r w:rsidRPr="00CE46A1">
              <w:rPr>
                <w:rFonts w:ascii="Arial" w:eastAsia="Calibri" w:hAnsi="Arial" w:cs="Arial"/>
                <w:iCs/>
                <w:sz w:val="22"/>
                <w:szCs w:val="22"/>
              </w:rPr>
              <w:t xml:space="preserve">Technical Specifications for IAT </w:t>
            </w:r>
          </w:p>
        </w:tc>
        <w:tc>
          <w:tcPr>
            <w:tcW w:w="2551" w:type="dxa"/>
          </w:tcPr>
          <w:p w14:paraId="78B674F8" w14:textId="77777777" w:rsidR="000B1115" w:rsidRPr="00CE46A1" w:rsidRDefault="000B1115" w:rsidP="009D7A9A">
            <w:pPr>
              <w:pStyle w:val="BodyTextIndent2"/>
              <w:spacing w:line="360" w:lineRule="auto"/>
              <w:ind w:left="-113"/>
              <w:rPr>
                <w:rFonts w:ascii="Arial" w:hAnsi="Arial" w:cs="Arial"/>
                <w:bCs/>
                <w:sz w:val="22"/>
              </w:rPr>
            </w:pPr>
            <w:r>
              <w:rPr>
                <w:rFonts w:ascii="Arial" w:hAnsi="Arial" w:cs="Arial"/>
                <w:sz w:val="22"/>
                <w:szCs w:val="22"/>
              </w:rPr>
              <w:t xml:space="preserve"> </w:t>
            </w:r>
            <w:r w:rsidRPr="00CE46A1">
              <w:rPr>
                <w:rFonts w:ascii="Arial" w:hAnsi="Arial" w:cs="Arial"/>
                <w:sz w:val="22"/>
                <w:szCs w:val="22"/>
              </w:rPr>
              <w:t>NA</w:t>
            </w:r>
          </w:p>
        </w:tc>
        <w:tc>
          <w:tcPr>
            <w:tcW w:w="3610" w:type="dxa"/>
          </w:tcPr>
          <w:p w14:paraId="0AB25678" w14:textId="77777777" w:rsidR="000B1115" w:rsidRDefault="000B1115" w:rsidP="009D7A9A">
            <w:pPr>
              <w:pStyle w:val="BodyTextIndent2"/>
              <w:spacing w:line="360" w:lineRule="auto"/>
              <w:ind w:left="-113" w:right="-178"/>
              <w:rPr>
                <w:rFonts w:ascii="Arial" w:hAnsi="Arial" w:cs="Arial"/>
                <w:sz w:val="22"/>
                <w:szCs w:val="22"/>
                <w:lang w:bidi="en-US"/>
              </w:rPr>
            </w:pPr>
            <w:r>
              <w:rPr>
                <w:rFonts w:ascii="Arial" w:hAnsi="Arial" w:cs="Arial"/>
                <w:sz w:val="22"/>
                <w:szCs w:val="22"/>
                <w:lang w:bidi="en-US"/>
              </w:rPr>
              <w:t>D/SHDS/ATE/12/HT/0/24</w:t>
            </w:r>
            <w:r w:rsidRPr="00CE46A1">
              <w:rPr>
                <w:rFonts w:ascii="Arial" w:hAnsi="Arial" w:cs="Arial"/>
                <w:sz w:val="22"/>
                <w:szCs w:val="22"/>
                <w:lang w:bidi="en-US"/>
              </w:rPr>
              <w:t>/TSS/001</w:t>
            </w:r>
          </w:p>
          <w:p w14:paraId="76ABDD2F" w14:textId="77777777" w:rsidR="000B1115" w:rsidRPr="00CE46A1" w:rsidRDefault="000B1115" w:rsidP="009D7A9A">
            <w:pPr>
              <w:pStyle w:val="BodyTextIndent2"/>
              <w:spacing w:line="360" w:lineRule="auto"/>
              <w:ind w:left="-113" w:right="-178"/>
              <w:rPr>
                <w:rFonts w:ascii="Arial" w:hAnsi="Arial" w:cs="Arial"/>
                <w:sz w:val="22"/>
                <w:szCs w:val="22"/>
              </w:rPr>
            </w:pPr>
            <w:r w:rsidRPr="005B78A3">
              <w:rPr>
                <w:rFonts w:ascii="Arial" w:hAnsi="Arial" w:cs="Arial"/>
                <w:sz w:val="22"/>
                <w:szCs w:val="22"/>
              </w:rPr>
              <w:t>Rev: 00, Dated: 21.02.2025.</w:t>
            </w:r>
          </w:p>
        </w:tc>
      </w:tr>
      <w:tr w:rsidR="000B1115" w:rsidRPr="00CE46A1" w14:paraId="5E79F66B" w14:textId="77777777" w:rsidTr="004502D3">
        <w:trPr>
          <w:trHeight w:val="2185"/>
          <w:jc w:val="center"/>
        </w:trPr>
        <w:tc>
          <w:tcPr>
            <w:tcW w:w="788" w:type="dxa"/>
          </w:tcPr>
          <w:p w14:paraId="58F64956" w14:textId="77777777" w:rsidR="000B1115" w:rsidRPr="00716565" w:rsidRDefault="000B1115" w:rsidP="006E5CA2">
            <w:pPr>
              <w:pStyle w:val="ListParagraph"/>
              <w:numPr>
                <w:ilvl w:val="0"/>
                <w:numId w:val="11"/>
              </w:numPr>
              <w:suppressAutoHyphens w:val="0"/>
              <w:ind w:right="-94"/>
              <w:rPr>
                <w:rFonts w:ascii="Arial" w:hAnsi="Arial" w:cs="Arial"/>
                <w:bCs/>
                <w:sz w:val="22"/>
                <w:szCs w:val="22"/>
              </w:rPr>
            </w:pPr>
          </w:p>
        </w:tc>
        <w:tc>
          <w:tcPr>
            <w:tcW w:w="3460" w:type="dxa"/>
          </w:tcPr>
          <w:p w14:paraId="69AD91F2" w14:textId="62E94C54" w:rsidR="000B1115" w:rsidRPr="00716565" w:rsidRDefault="0011708D" w:rsidP="0011708D">
            <w:pPr>
              <w:pStyle w:val="BodyTextIndent2"/>
              <w:spacing w:line="360" w:lineRule="auto"/>
              <w:ind w:left="0"/>
              <w:rPr>
                <w:rFonts w:ascii="Arial" w:hAnsi="Arial" w:cs="Arial"/>
                <w:sz w:val="22"/>
                <w:szCs w:val="22"/>
              </w:rPr>
            </w:pPr>
            <w:r w:rsidRPr="00716565">
              <w:rPr>
                <w:rFonts w:ascii="Arial" w:hAnsi="Arial" w:cs="Arial"/>
                <w:sz w:val="22"/>
                <w:szCs w:val="22"/>
              </w:rPr>
              <w:t xml:space="preserve">Test Schedule </w:t>
            </w:r>
            <w:proofErr w:type="gramStart"/>
            <w:r w:rsidRPr="00716565">
              <w:rPr>
                <w:rFonts w:ascii="Arial" w:hAnsi="Arial" w:cs="Arial"/>
                <w:sz w:val="22"/>
                <w:szCs w:val="22"/>
              </w:rPr>
              <w:t>For</w:t>
            </w:r>
            <w:proofErr w:type="gramEnd"/>
            <w:r w:rsidRPr="00716565">
              <w:rPr>
                <w:rFonts w:ascii="Arial" w:hAnsi="Arial" w:cs="Arial"/>
                <w:sz w:val="22"/>
                <w:szCs w:val="22"/>
              </w:rPr>
              <w:t xml:space="preserve"> Pre-Installation Checks of Integrated Standby Instrument System (ISIS) ON IAT-RIG</w:t>
            </w:r>
          </w:p>
        </w:tc>
        <w:tc>
          <w:tcPr>
            <w:tcW w:w="2551" w:type="dxa"/>
          </w:tcPr>
          <w:p w14:paraId="15B6F0B1" w14:textId="77777777" w:rsidR="0044669D" w:rsidRDefault="00080CEC" w:rsidP="0044669D">
            <w:pPr>
              <w:pStyle w:val="BodyTextIndent2"/>
              <w:spacing w:line="360" w:lineRule="auto"/>
              <w:ind w:left="-113"/>
              <w:rPr>
                <w:rFonts w:ascii="Arial" w:hAnsi="Arial" w:cs="Arial"/>
                <w:sz w:val="22"/>
                <w:lang w:bidi="en-US"/>
              </w:rPr>
            </w:pPr>
            <w:r>
              <w:rPr>
                <w:rFonts w:ascii="Arial" w:hAnsi="Arial" w:cs="Arial"/>
                <w:sz w:val="22"/>
                <w:lang w:bidi="en-US"/>
              </w:rPr>
              <w:t xml:space="preserve"> </w:t>
            </w:r>
            <w:r w:rsidR="0011708D" w:rsidRPr="00716565">
              <w:rPr>
                <w:rFonts w:ascii="Arial" w:hAnsi="Arial" w:cs="Arial"/>
                <w:sz w:val="22"/>
                <w:lang w:bidi="en-US"/>
              </w:rPr>
              <w:t>HAL P</w:t>
            </w:r>
            <w:r w:rsidR="00716565" w:rsidRPr="00716565">
              <w:rPr>
                <w:rFonts w:ascii="Arial" w:hAnsi="Arial" w:cs="Arial"/>
                <w:sz w:val="22"/>
                <w:lang w:bidi="en-US"/>
              </w:rPr>
              <w:t xml:space="preserve">art </w:t>
            </w:r>
            <w:r w:rsidR="0011708D" w:rsidRPr="00716565">
              <w:rPr>
                <w:rFonts w:ascii="Arial" w:hAnsi="Arial" w:cs="Arial"/>
                <w:sz w:val="22"/>
                <w:lang w:bidi="en-US"/>
              </w:rPr>
              <w:t xml:space="preserve">No: </w:t>
            </w:r>
          </w:p>
          <w:p w14:paraId="7AC9C302" w14:textId="249F7E24" w:rsidR="0011708D" w:rsidRPr="00716565" w:rsidRDefault="0011708D" w:rsidP="0044669D">
            <w:pPr>
              <w:pStyle w:val="BodyTextIndent2"/>
              <w:spacing w:line="360" w:lineRule="auto"/>
              <w:ind w:left="-113"/>
              <w:rPr>
                <w:rFonts w:ascii="Arial" w:hAnsi="Arial" w:cs="Arial"/>
                <w:sz w:val="22"/>
                <w:lang w:bidi="en-US"/>
              </w:rPr>
            </w:pPr>
            <w:r w:rsidRPr="00716565">
              <w:rPr>
                <w:rFonts w:ascii="Arial" w:hAnsi="Arial" w:cs="Arial"/>
                <w:sz w:val="22"/>
                <w:lang w:bidi="en-US"/>
              </w:rPr>
              <w:t>11F-07-AVI1-001-A</w:t>
            </w:r>
          </w:p>
          <w:p w14:paraId="294B237B" w14:textId="4CC2D3AF" w:rsidR="0011708D" w:rsidRPr="00716565" w:rsidRDefault="0044669D" w:rsidP="0044669D">
            <w:pPr>
              <w:pStyle w:val="BodyTextIndent2"/>
              <w:spacing w:line="360" w:lineRule="auto"/>
              <w:ind w:left="-113"/>
              <w:rPr>
                <w:rFonts w:ascii="Arial" w:hAnsi="Arial" w:cs="Arial"/>
                <w:sz w:val="22"/>
                <w:lang w:bidi="en-US"/>
              </w:rPr>
            </w:pPr>
            <w:r>
              <w:rPr>
                <w:rFonts w:ascii="Arial" w:hAnsi="Arial" w:cs="Arial"/>
                <w:sz w:val="22"/>
                <w:lang w:bidi="en-US"/>
              </w:rPr>
              <w:t xml:space="preserve"> </w:t>
            </w:r>
            <w:r w:rsidR="0011708D" w:rsidRPr="00716565">
              <w:rPr>
                <w:rFonts w:ascii="Arial" w:hAnsi="Arial" w:cs="Arial"/>
                <w:sz w:val="22"/>
                <w:lang w:bidi="en-US"/>
              </w:rPr>
              <w:t>SHDS P</w:t>
            </w:r>
            <w:r w:rsidR="00716565" w:rsidRPr="00716565">
              <w:rPr>
                <w:rFonts w:ascii="Arial" w:hAnsi="Arial" w:cs="Arial"/>
                <w:sz w:val="22"/>
                <w:lang w:bidi="en-US"/>
              </w:rPr>
              <w:t xml:space="preserve">art </w:t>
            </w:r>
            <w:r w:rsidR="0011708D" w:rsidRPr="00716565">
              <w:rPr>
                <w:rFonts w:ascii="Arial" w:hAnsi="Arial" w:cs="Arial"/>
                <w:sz w:val="22"/>
                <w:lang w:bidi="en-US"/>
              </w:rPr>
              <w:t>No:</w:t>
            </w:r>
            <w:r w:rsidR="00716565" w:rsidRPr="00716565">
              <w:rPr>
                <w:rFonts w:ascii="Arial" w:hAnsi="Arial" w:cs="Arial"/>
                <w:sz w:val="22"/>
                <w:lang w:bidi="en-US"/>
              </w:rPr>
              <w:t xml:space="preserve"> </w:t>
            </w:r>
            <w:r w:rsidR="00080CEC">
              <w:rPr>
                <w:rFonts w:ascii="Arial" w:hAnsi="Arial" w:cs="Arial"/>
                <w:sz w:val="22"/>
                <w:lang w:bidi="en-US"/>
              </w:rPr>
              <w:t xml:space="preserve"> </w:t>
            </w:r>
            <w:r>
              <w:rPr>
                <w:rFonts w:ascii="Arial" w:hAnsi="Arial" w:cs="Arial"/>
                <w:sz w:val="22"/>
                <w:lang w:bidi="en-US"/>
              </w:rPr>
              <w:t xml:space="preserve">   </w:t>
            </w:r>
            <w:r w:rsidR="0011708D" w:rsidRPr="00716565">
              <w:rPr>
                <w:rFonts w:ascii="Arial" w:hAnsi="Arial" w:cs="Arial"/>
                <w:sz w:val="22"/>
                <w:lang w:bidi="en-US"/>
              </w:rPr>
              <w:t>AT16000000000</w:t>
            </w:r>
          </w:p>
          <w:p w14:paraId="15AB3CDF" w14:textId="429CF3FC" w:rsidR="000B1115" w:rsidRPr="00716565" w:rsidRDefault="000B1115" w:rsidP="009D7A9A">
            <w:pPr>
              <w:pStyle w:val="BodyTextIndent2"/>
              <w:spacing w:line="360" w:lineRule="auto"/>
              <w:ind w:left="-113"/>
              <w:rPr>
                <w:rFonts w:ascii="Arial" w:hAnsi="Arial" w:cs="Arial"/>
                <w:bCs/>
                <w:sz w:val="22"/>
              </w:rPr>
            </w:pPr>
          </w:p>
        </w:tc>
        <w:tc>
          <w:tcPr>
            <w:tcW w:w="3610" w:type="dxa"/>
          </w:tcPr>
          <w:p w14:paraId="654AE9E3" w14:textId="77777777" w:rsidR="000B1115" w:rsidRPr="00716565" w:rsidRDefault="000B1115" w:rsidP="009D7A9A">
            <w:pPr>
              <w:pStyle w:val="BodyTextIndent2"/>
              <w:spacing w:line="360" w:lineRule="auto"/>
              <w:ind w:left="-113" w:right="-178"/>
              <w:rPr>
                <w:rFonts w:ascii="Arial" w:hAnsi="Arial" w:cs="Arial"/>
                <w:sz w:val="22"/>
                <w:szCs w:val="22"/>
                <w:highlight w:val="yellow"/>
                <w:lang w:bidi="en-US"/>
              </w:rPr>
            </w:pPr>
          </w:p>
          <w:p w14:paraId="05FB901F" w14:textId="77777777" w:rsidR="000B1115" w:rsidRPr="00206D8E" w:rsidRDefault="000B1115" w:rsidP="009D7A9A">
            <w:pPr>
              <w:pStyle w:val="BodyTextIndent2"/>
              <w:spacing w:line="360" w:lineRule="auto"/>
              <w:ind w:left="-113" w:right="-178"/>
              <w:rPr>
                <w:rFonts w:ascii="Arial" w:hAnsi="Arial" w:cs="Arial"/>
                <w:sz w:val="22"/>
                <w:szCs w:val="22"/>
                <w:lang w:bidi="en-US"/>
              </w:rPr>
            </w:pPr>
            <w:r w:rsidRPr="00206D8E">
              <w:rPr>
                <w:rFonts w:ascii="Arial" w:hAnsi="Arial" w:cs="Arial"/>
                <w:sz w:val="22"/>
                <w:szCs w:val="22"/>
                <w:lang w:bidi="en-US"/>
              </w:rPr>
              <w:t xml:space="preserve">HAL/ARDC/HTT-40/AVI/214 </w:t>
            </w:r>
          </w:p>
          <w:p w14:paraId="1ED4A2E5" w14:textId="77777777" w:rsidR="000B1115" w:rsidRPr="00716565" w:rsidRDefault="000B1115" w:rsidP="009D7A9A">
            <w:pPr>
              <w:pStyle w:val="BodyTextIndent2"/>
              <w:spacing w:line="360" w:lineRule="auto"/>
              <w:ind w:left="-113" w:right="-178"/>
              <w:rPr>
                <w:rFonts w:ascii="Arial" w:hAnsi="Arial" w:cs="Arial"/>
                <w:sz w:val="22"/>
                <w:szCs w:val="22"/>
                <w:highlight w:val="yellow"/>
                <w:lang w:bidi="en-US"/>
              </w:rPr>
            </w:pPr>
            <w:proofErr w:type="gramStart"/>
            <w:r w:rsidRPr="00206D8E">
              <w:rPr>
                <w:rFonts w:ascii="Arial" w:hAnsi="Arial" w:cs="Arial"/>
                <w:sz w:val="22"/>
                <w:szCs w:val="22"/>
                <w:lang w:bidi="en-US"/>
              </w:rPr>
              <w:t>Issue :</w:t>
            </w:r>
            <w:proofErr w:type="gramEnd"/>
            <w:r w:rsidRPr="00206D8E">
              <w:rPr>
                <w:rFonts w:ascii="Arial" w:hAnsi="Arial" w:cs="Arial"/>
                <w:sz w:val="22"/>
                <w:szCs w:val="22"/>
                <w:lang w:bidi="en-US"/>
              </w:rPr>
              <w:t xml:space="preserve"> </w:t>
            </w:r>
            <w:proofErr w:type="gramStart"/>
            <w:r w:rsidRPr="00206D8E">
              <w:rPr>
                <w:rFonts w:ascii="Arial" w:hAnsi="Arial" w:cs="Arial"/>
                <w:sz w:val="22"/>
                <w:szCs w:val="22"/>
                <w:lang w:bidi="en-US"/>
              </w:rPr>
              <w:t>A,</w:t>
            </w:r>
            <w:proofErr w:type="gramEnd"/>
            <w:r w:rsidRPr="00206D8E">
              <w:rPr>
                <w:rFonts w:ascii="Arial" w:hAnsi="Arial" w:cs="Arial"/>
                <w:sz w:val="22"/>
                <w:szCs w:val="22"/>
                <w:lang w:bidi="en-US"/>
              </w:rPr>
              <w:t xml:space="preserve"> </w:t>
            </w:r>
            <w:proofErr w:type="gramStart"/>
            <w:r w:rsidRPr="00206D8E">
              <w:rPr>
                <w:rFonts w:ascii="Arial" w:hAnsi="Arial" w:cs="Arial"/>
                <w:sz w:val="22"/>
                <w:szCs w:val="22"/>
                <w:lang w:bidi="en-US"/>
              </w:rPr>
              <w:t>Date :</w:t>
            </w:r>
            <w:proofErr w:type="gramEnd"/>
            <w:r w:rsidRPr="00206D8E">
              <w:rPr>
                <w:rFonts w:ascii="Arial" w:hAnsi="Arial" w:cs="Arial"/>
                <w:sz w:val="22"/>
                <w:szCs w:val="22"/>
                <w:lang w:bidi="en-US"/>
              </w:rPr>
              <w:t xml:space="preserve"> 11/05/2023</w:t>
            </w:r>
          </w:p>
        </w:tc>
      </w:tr>
    </w:tbl>
    <w:p w14:paraId="521C7E2F" w14:textId="77777777" w:rsidR="000B1115" w:rsidRPr="000B1115" w:rsidRDefault="000B1115" w:rsidP="000B1115"/>
    <w:p w14:paraId="51D3CB76" w14:textId="26A3FA8C" w:rsidR="0069041D" w:rsidRPr="00565623" w:rsidRDefault="0069041D" w:rsidP="0069041D">
      <w:pPr>
        <w:pStyle w:val="Heading2"/>
        <w:numPr>
          <w:ilvl w:val="2"/>
          <w:numId w:val="1"/>
        </w:numPr>
        <w:tabs>
          <w:tab w:val="num" w:pos="540"/>
        </w:tabs>
        <w:ind w:left="720" w:hanging="720"/>
        <w:rPr>
          <w:i w:val="0"/>
          <w:iCs w:val="0"/>
          <w:caps/>
          <w:kern w:val="28"/>
          <w:sz w:val="22"/>
          <w:szCs w:val="24"/>
        </w:rPr>
      </w:pPr>
      <w:r w:rsidRPr="00565623">
        <w:rPr>
          <w:i w:val="0"/>
          <w:iCs w:val="0"/>
          <w:caps/>
          <w:kern w:val="28"/>
          <w:sz w:val="22"/>
          <w:szCs w:val="24"/>
        </w:rPr>
        <w:lastRenderedPageBreak/>
        <w:t>TEST SETUP</w:t>
      </w:r>
      <w:r w:rsidR="00C12AFE" w:rsidRPr="00565623">
        <w:rPr>
          <w:i w:val="0"/>
          <w:iCs w:val="0"/>
          <w:caps/>
          <w:kern w:val="28"/>
          <w:sz w:val="22"/>
          <w:szCs w:val="24"/>
        </w:rPr>
        <w:t xml:space="preserve"> </w:t>
      </w:r>
    </w:p>
    <w:p w14:paraId="5105CEC5" w14:textId="7FCCC833" w:rsidR="007F0294" w:rsidRDefault="00565623" w:rsidP="00AF0186">
      <w:pPr>
        <w:ind w:left="-397"/>
        <w:rPr>
          <w:rFonts w:ascii="Arial" w:hAnsi="Arial" w:cs="Arial"/>
          <w:sz w:val="22"/>
        </w:rPr>
      </w:pPr>
      <w:r w:rsidRPr="00565623">
        <w:rPr>
          <w:rFonts w:ascii="Arial" w:eastAsia="Times New Roman" w:hAnsi="Arial" w:cs="Arial"/>
          <w:noProof/>
          <w:sz w:val="22"/>
          <w:szCs w:val="22"/>
          <w:lang w:eastAsia="en-US"/>
        </w:rPr>
        <w:drawing>
          <wp:inline distT="0" distB="0" distL="0" distR="0" wp14:anchorId="6E295C50" wp14:editId="0BBE0532">
            <wp:extent cx="6415083" cy="5697415"/>
            <wp:effectExtent l="0" t="0" r="5080" b="0"/>
            <wp:docPr id="7392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0413" name=""/>
                    <pic:cNvPicPr/>
                  </pic:nvPicPr>
                  <pic:blipFill>
                    <a:blip r:embed="rId11"/>
                    <a:stretch>
                      <a:fillRect/>
                    </a:stretch>
                  </pic:blipFill>
                  <pic:spPr>
                    <a:xfrm>
                      <a:off x="0" y="0"/>
                      <a:ext cx="6433916" cy="5714141"/>
                    </a:xfrm>
                    <a:prstGeom prst="rect">
                      <a:avLst/>
                    </a:prstGeom>
                  </pic:spPr>
                </pic:pic>
              </a:graphicData>
            </a:graphic>
          </wp:inline>
        </w:drawing>
      </w:r>
    </w:p>
    <w:p w14:paraId="66DA45E3" w14:textId="77777777" w:rsidR="007F0294" w:rsidRDefault="007F0294" w:rsidP="008803F0">
      <w:pPr>
        <w:rPr>
          <w:rFonts w:ascii="Arial" w:hAnsi="Arial" w:cs="Arial"/>
          <w:sz w:val="22"/>
        </w:rPr>
      </w:pPr>
    </w:p>
    <w:p w14:paraId="01E7FBA5" w14:textId="77777777" w:rsidR="007D11AC" w:rsidRPr="008803F0" w:rsidRDefault="007D11AC" w:rsidP="008803F0">
      <w:pPr>
        <w:rPr>
          <w:rFonts w:ascii="Arial" w:hAnsi="Arial" w:cs="Arial"/>
          <w:sz w:val="22"/>
        </w:rPr>
      </w:pPr>
    </w:p>
    <w:p w14:paraId="5EB80C00" w14:textId="77777777" w:rsidR="005338A0" w:rsidRPr="00C42525" w:rsidRDefault="001F1586" w:rsidP="00B550B7">
      <w:pPr>
        <w:pStyle w:val="Heading1"/>
        <w:numPr>
          <w:ilvl w:val="1"/>
          <w:numId w:val="1"/>
        </w:numPr>
        <w:tabs>
          <w:tab w:val="num" w:pos="540"/>
        </w:tabs>
        <w:spacing w:line="360" w:lineRule="auto"/>
        <w:ind w:left="540" w:hanging="540"/>
        <w:rPr>
          <w:kern w:val="28"/>
          <w:szCs w:val="22"/>
        </w:rPr>
      </w:pPr>
      <w:bookmarkStart w:id="14" w:name="_Toc385948224"/>
      <w:bookmarkStart w:id="15" w:name="_Toc239093752"/>
      <w:r w:rsidRPr="00C42525">
        <w:rPr>
          <w:caps/>
          <w:kern w:val="28"/>
          <w:sz w:val="24"/>
          <w:szCs w:val="24"/>
          <w:u w:val="single"/>
        </w:rPr>
        <w:t>SEQUENCE OF TEST</w:t>
      </w:r>
      <w:r w:rsidR="005338A0" w:rsidRPr="00C42525">
        <w:rPr>
          <w:caps/>
          <w:kern w:val="28"/>
          <w:sz w:val="24"/>
          <w:szCs w:val="24"/>
          <w:u w:val="single"/>
        </w:rPr>
        <w:t>S</w:t>
      </w:r>
      <w:bookmarkEnd w:id="14"/>
      <w:bookmarkEnd w:id="15"/>
    </w:p>
    <w:p w14:paraId="55B1437A" w14:textId="5EFBC086" w:rsidR="00C21D8F" w:rsidRDefault="005338A0" w:rsidP="003F45E4">
      <w:pPr>
        <w:tabs>
          <w:tab w:val="left" w:pos="0"/>
        </w:tabs>
        <w:ind w:right="227"/>
        <w:jc w:val="both"/>
        <w:rPr>
          <w:rFonts w:ascii="Arial" w:hAnsi="Arial" w:cs="Arial"/>
          <w:sz w:val="22"/>
          <w:szCs w:val="22"/>
        </w:rPr>
      </w:pPr>
      <w:bookmarkStart w:id="16" w:name="_Toc385948225"/>
      <w:r w:rsidRPr="00C42525">
        <w:rPr>
          <w:rFonts w:ascii="Arial" w:hAnsi="Arial" w:cs="Arial"/>
          <w:sz w:val="22"/>
          <w:szCs w:val="22"/>
        </w:rPr>
        <w:t xml:space="preserve">After assembly of the unit </w:t>
      </w:r>
      <w:r w:rsidR="00EB1076" w:rsidRPr="00C42525">
        <w:rPr>
          <w:rFonts w:ascii="Arial" w:hAnsi="Arial" w:cs="Arial"/>
          <w:sz w:val="22"/>
          <w:szCs w:val="22"/>
        </w:rPr>
        <w:t>the following</w:t>
      </w:r>
      <w:r w:rsidRPr="00C42525">
        <w:rPr>
          <w:rFonts w:ascii="Arial" w:hAnsi="Arial" w:cs="Arial"/>
          <w:sz w:val="22"/>
          <w:szCs w:val="22"/>
        </w:rPr>
        <w:t xml:space="preserve"> test sequence is to be followed:</w:t>
      </w:r>
      <w:bookmarkEnd w:id="16"/>
    </w:p>
    <w:tbl>
      <w:tblPr>
        <w:tblW w:w="9720" w:type="dxa"/>
        <w:tblInd w:w="-252"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80"/>
        <w:gridCol w:w="3060"/>
        <w:gridCol w:w="5580"/>
      </w:tblGrid>
      <w:tr w:rsidR="00302736" w14:paraId="748B3FE1" w14:textId="77777777">
        <w:trPr>
          <w:trHeight w:val="530"/>
        </w:trPr>
        <w:tc>
          <w:tcPr>
            <w:tcW w:w="1080" w:type="dxa"/>
            <w:tcBorders>
              <w:top w:val="outset" w:sz="6" w:space="0" w:color="auto"/>
              <w:left w:val="outset" w:sz="6" w:space="0" w:color="auto"/>
              <w:bottom w:val="outset" w:sz="6" w:space="0" w:color="auto"/>
              <w:right w:val="outset" w:sz="6" w:space="0" w:color="auto"/>
            </w:tcBorders>
            <w:shd w:val="clear" w:color="auto" w:fill="CCCCCC"/>
            <w:tcMar>
              <w:top w:w="0" w:type="dxa"/>
              <w:left w:w="108" w:type="dxa"/>
              <w:bottom w:w="0" w:type="dxa"/>
              <w:right w:w="108" w:type="dxa"/>
            </w:tcMar>
            <w:vAlign w:val="center"/>
            <w:hideMark/>
          </w:tcPr>
          <w:p w14:paraId="062A34F8" w14:textId="77777777" w:rsidR="00302736" w:rsidRDefault="00302736">
            <w:pPr>
              <w:jc w:val="center"/>
              <w:rPr>
                <w:kern w:val="2"/>
                <w:lang w:val="en-IN" w:eastAsia="en-IN"/>
                <w14:ligatures w14:val="standardContextual"/>
              </w:rPr>
            </w:pPr>
            <w:r>
              <w:rPr>
                <w:rFonts w:ascii="Arial" w:hAnsi="Arial" w:cs="Arial"/>
                <w:b/>
                <w:bCs/>
                <w:color w:val="000000"/>
                <w:sz w:val="22"/>
                <w:szCs w:val="22"/>
              </w:rPr>
              <w:t>Sr. No.</w:t>
            </w:r>
          </w:p>
        </w:tc>
        <w:tc>
          <w:tcPr>
            <w:tcW w:w="3060" w:type="dxa"/>
            <w:tcBorders>
              <w:top w:val="outset" w:sz="6" w:space="0" w:color="auto"/>
              <w:left w:val="outset" w:sz="6" w:space="0" w:color="auto"/>
              <w:bottom w:val="outset" w:sz="6" w:space="0" w:color="auto"/>
              <w:right w:val="outset" w:sz="6" w:space="0" w:color="auto"/>
            </w:tcBorders>
            <w:shd w:val="clear" w:color="auto" w:fill="CCCCCC"/>
            <w:tcMar>
              <w:top w:w="0" w:type="dxa"/>
              <w:left w:w="108" w:type="dxa"/>
              <w:bottom w:w="0" w:type="dxa"/>
              <w:right w:w="108" w:type="dxa"/>
            </w:tcMar>
            <w:vAlign w:val="center"/>
            <w:hideMark/>
          </w:tcPr>
          <w:p w14:paraId="1C3EC35F" w14:textId="77777777" w:rsidR="00302736" w:rsidRDefault="00302736">
            <w:pPr>
              <w:jc w:val="center"/>
            </w:pPr>
            <w:r>
              <w:rPr>
                <w:rFonts w:ascii="Arial" w:hAnsi="Arial" w:cs="Arial"/>
                <w:b/>
                <w:bCs/>
                <w:color w:val="000000"/>
                <w:sz w:val="22"/>
                <w:szCs w:val="22"/>
              </w:rPr>
              <w:t>Test</w:t>
            </w:r>
          </w:p>
        </w:tc>
        <w:tc>
          <w:tcPr>
            <w:tcW w:w="5580" w:type="dxa"/>
            <w:tcBorders>
              <w:top w:val="outset" w:sz="6" w:space="0" w:color="auto"/>
              <w:left w:val="outset" w:sz="6" w:space="0" w:color="auto"/>
              <w:bottom w:val="outset" w:sz="6" w:space="0" w:color="auto"/>
              <w:right w:val="outset" w:sz="6" w:space="0" w:color="auto"/>
            </w:tcBorders>
            <w:shd w:val="clear" w:color="auto" w:fill="CCCCCC"/>
            <w:tcMar>
              <w:top w:w="0" w:type="dxa"/>
              <w:left w:w="108" w:type="dxa"/>
              <w:bottom w:w="0" w:type="dxa"/>
              <w:right w:w="108" w:type="dxa"/>
            </w:tcMar>
            <w:vAlign w:val="center"/>
            <w:hideMark/>
          </w:tcPr>
          <w:p w14:paraId="2ED9CC9C" w14:textId="77777777" w:rsidR="00302736" w:rsidRDefault="00302736">
            <w:pPr>
              <w:jc w:val="center"/>
            </w:pPr>
            <w:r>
              <w:rPr>
                <w:rFonts w:ascii="Arial" w:hAnsi="Arial" w:cs="Arial"/>
                <w:b/>
                <w:bCs/>
                <w:color w:val="000000"/>
                <w:sz w:val="22"/>
                <w:szCs w:val="22"/>
              </w:rPr>
              <w:t>Remarks</w:t>
            </w:r>
          </w:p>
        </w:tc>
      </w:tr>
      <w:tr w:rsidR="00302736" w14:paraId="5E069335"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D1E9852" w14:textId="77777777" w:rsidR="00302736" w:rsidRDefault="00302736">
            <w:pPr>
              <w:jc w:val="center"/>
            </w:pPr>
            <w:r>
              <w:rPr>
                <w:rFonts w:ascii="Arial" w:hAnsi="Arial" w:cs="Arial"/>
                <w:sz w:val="22"/>
                <w:szCs w:val="22"/>
              </w:rPr>
              <w:t>1</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39C645C0" w14:textId="77777777" w:rsidR="00302736" w:rsidRDefault="00302736">
            <w:r>
              <w:rPr>
                <w:rFonts w:ascii="Arial" w:hAnsi="Arial" w:cs="Arial"/>
                <w:sz w:val="22"/>
                <w:szCs w:val="22"/>
              </w:rPr>
              <w:t>Visual Inspection</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066EA6ED" w14:textId="3797E46E"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7D9E9DDD"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3D4A528A" w14:textId="77777777" w:rsidR="00302736" w:rsidRDefault="00302736">
            <w:pPr>
              <w:jc w:val="center"/>
            </w:pPr>
            <w:r>
              <w:rPr>
                <w:rFonts w:ascii="Arial" w:hAnsi="Arial" w:cs="Arial"/>
                <w:sz w:val="22"/>
                <w:szCs w:val="22"/>
              </w:rPr>
              <w:t>2</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74D3C64" w14:textId="77777777" w:rsidR="00302736" w:rsidRDefault="00302736">
            <w:r>
              <w:rPr>
                <w:rFonts w:ascii="Arial" w:hAnsi="Arial" w:cs="Arial"/>
                <w:sz w:val="22"/>
                <w:szCs w:val="22"/>
              </w:rPr>
              <w:t>Power Consumption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912B461" w14:textId="3546AC4D"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1FFF2D15"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91B2311" w14:textId="77777777" w:rsidR="00302736" w:rsidRDefault="00302736">
            <w:pPr>
              <w:jc w:val="center"/>
            </w:pPr>
            <w:r>
              <w:rPr>
                <w:rFonts w:ascii="Arial" w:hAnsi="Arial" w:cs="Arial"/>
                <w:sz w:val="22"/>
                <w:szCs w:val="22"/>
              </w:rPr>
              <w:t>3</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311D1FB7" w14:textId="77777777" w:rsidR="00302736" w:rsidRDefault="00302736">
            <w:r>
              <w:rPr>
                <w:rFonts w:ascii="Arial" w:hAnsi="Arial" w:cs="Arial"/>
                <w:sz w:val="22"/>
                <w:szCs w:val="22"/>
              </w:rPr>
              <w:t>Software Verification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5566F78" w14:textId="650B1910"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313D2333"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B7133FB" w14:textId="77777777" w:rsidR="00302736" w:rsidRDefault="00302736">
            <w:pPr>
              <w:jc w:val="center"/>
            </w:pPr>
            <w:r>
              <w:rPr>
                <w:rFonts w:ascii="Arial" w:hAnsi="Arial" w:cs="Arial"/>
                <w:sz w:val="22"/>
                <w:szCs w:val="22"/>
              </w:rPr>
              <w:lastRenderedPageBreak/>
              <w:t>4</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0E3E43F" w14:textId="77777777" w:rsidR="00302736" w:rsidRDefault="00302736">
            <w:r>
              <w:rPr>
                <w:rFonts w:ascii="Arial" w:hAnsi="Arial" w:cs="Arial"/>
                <w:sz w:val="22"/>
                <w:szCs w:val="22"/>
              </w:rPr>
              <w:t>IBIT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21B82A58" w14:textId="54E88B67"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3DB781B3"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17C1BF8" w14:textId="77777777" w:rsidR="00302736" w:rsidRDefault="00302736">
            <w:pPr>
              <w:jc w:val="center"/>
            </w:pPr>
            <w:r>
              <w:rPr>
                <w:rFonts w:ascii="Arial" w:hAnsi="Arial" w:cs="Arial"/>
                <w:sz w:val="22"/>
                <w:szCs w:val="22"/>
              </w:rPr>
              <w:t>5</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149B4A9" w14:textId="77777777" w:rsidR="00302736" w:rsidRDefault="00302736">
            <w:r>
              <w:rPr>
                <w:rFonts w:ascii="Arial" w:hAnsi="Arial" w:cs="Arial"/>
                <w:sz w:val="22"/>
                <w:szCs w:val="22"/>
              </w:rPr>
              <w:t>Brightness Control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3A4A0BE" w14:textId="7EBF3886"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74D6932F"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3F7805A" w14:textId="77777777" w:rsidR="00302736" w:rsidRDefault="00302736">
            <w:pPr>
              <w:jc w:val="center"/>
            </w:pPr>
            <w:r>
              <w:rPr>
                <w:rFonts w:ascii="Arial" w:hAnsi="Arial" w:cs="Arial"/>
                <w:sz w:val="22"/>
                <w:szCs w:val="22"/>
              </w:rPr>
              <w:t>6</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0903CBC0" w14:textId="77777777" w:rsidR="00302736" w:rsidRDefault="00302736">
            <w:r>
              <w:rPr>
                <w:rFonts w:ascii="Arial" w:hAnsi="Arial" w:cs="Arial"/>
                <w:sz w:val="22"/>
                <w:szCs w:val="22"/>
              </w:rPr>
              <w:t>Alignment Mode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71AC2A10" w14:textId="5A1F5A5D"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0295EF7B"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6D95727" w14:textId="77777777" w:rsidR="00302736" w:rsidRDefault="00302736">
            <w:pPr>
              <w:jc w:val="center"/>
            </w:pPr>
            <w:r>
              <w:rPr>
                <w:rFonts w:ascii="Arial" w:hAnsi="Arial" w:cs="Arial"/>
                <w:sz w:val="22"/>
                <w:szCs w:val="22"/>
              </w:rPr>
              <w:t>7</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3AF14E5B" w14:textId="77777777" w:rsidR="00302736" w:rsidRDefault="00302736">
            <w:r>
              <w:rPr>
                <w:rFonts w:ascii="Arial" w:hAnsi="Arial" w:cs="Arial"/>
                <w:sz w:val="22"/>
                <w:szCs w:val="22"/>
              </w:rPr>
              <w:t>Navigation Mode Selection Check</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5657D512" w14:textId="09D07211"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40E72885"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D10F04A" w14:textId="77777777" w:rsidR="00302736" w:rsidRDefault="00302736">
            <w:pPr>
              <w:jc w:val="center"/>
            </w:pPr>
            <w:r>
              <w:rPr>
                <w:rFonts w:ascii="Arial" w:hAnsi="Arial" w:cs="Arial"/>
                <w:sz w:val="22"/>
                <w:szCs w:val="22"/>
              </w:rPr>
              <w:t>8</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DDF1FFA" w14:textId="77777777" w:rsidR="00302736" w:rsidRDefault="00302736">
            <w:r>
              <w:rPr>
                <w:rFonts w:ascii="Arial" w:hAnsi="Arial" w:cs="Arial"/>
                <w:sz w:val="22"/>
                <w:szCs w:val="22"/>
              </w:rPr>
              <w:t>Attitude and Heading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13DA832E" w14:textId="556FEFE6"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r w:rsidR="00302736" w14:paraId="5123450B" w14:textId="77777777">
        <w:trPr>
          <w:trHeight w:val="530"/>
        </w:trPr>
        <w:tc>
          <w:tcPr>
            <w:tcW w:w="10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7F0A419E" w14:textId="77777777" w:rsidR="00302736" w:rsidRDefault="00302736">
            <w:pPr>
              <w:jc w:val="center"/>
            </w:pPr>
            <w:r>
              <w:rPr>
                <w:rFonts w:ascii="Arial" w:hAnsi="Arial" w:cs="Arial"/>
                <w:sz w:val="22"/>
                <w:szCs w:val="22"/>
              </w:rPr>
              <w:t>9</w:t>
            </w:r>
          </w:p>
        </w:tc>
        <w:tc>
          <w:tcPr>
            <w:tcW w:w="30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784394B" w14:textId="77777777" w:rsidR="00302736" w:rsidRDefault="00302736">
            <w:r>
              <w:rPr>
                <w:rFonts w:ascii="Arial" w:hAnsi="Arial" w:cs="Arial"/>
                <w:sz w:val="22"/>
                <w:szCs w:val="22"/>
              </w:rPr>
              <w:t>Air Data Parameter Checks</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3696C57E" w14:textId="67738AC8" w:rsidR="00302736" w:rsidRPr="00DE6043" w:rsidRDefault="00DE6043" w:rsidP="00DE6043">
            <w:pPr>
              <w:rPr>
                <w:kern w:val="2"/>
                <w:lang w:val="en-IN" w:eastAsia="en-IN"/>
                <w14:ligatures w14:val="standardContextual"/>
              </w:rPr>
            </w:pPr>
            <w:r>
              <w:rPr>
                <w:rFonts w:ascii="Arial" w:hAnsi="Arial" w:cs="Arial"/>
                <w:sz w:val="22"/>
                <w:szCs w:val="22"/>
              </w:rPr>
              <w:t xml:space="preserve">Refer to chapter </w:t>
            </w:r>
            <w:r w:rsidR="00A40B10">
              <w:rPr>
                <w:rFonts w:ascii="Arial" w:hAnsi="Arial" w:cs="Arial"/>
                <w:sz w:val="22"/>
                <w:szCs w:val="22"/>
              </w:rPr>
              <w:t>2</w:t>
            </w:r>
          </w:p>
        </w:tc>
      </w:tr>
    </w:tbl>
    <w:p w14:paraId="2B2F5BCA" w14:textId="49A4B41A" w:rsidR="00D3200B" w:rsidRPr="00C42525" w:rsidRDefault="00D3200B" w:rsidP="0048202A">
      <w:pPr>
        <w:pStyle w:val="Caption"/>
      </w:pPr>
      <w:bookmarkStart w:id="17" w:name="_Toc306695784"/>
      <w:bookmarkStart w:id="18" w:name="_Toc337193491"/>
    </w:p>
    <w:p w14:paraId="52E1151F" w14:textId="7AF1C345" w:rsidR="00743503" w:rsidRPr="00C42525" w:rsidRDefault="00743503" w:rsidP="00902E6A">
      <w:pPr>
        <w:pStyle w:val="Heading1"/>
        <w:numPr>
          <w:ilvl w:val="0"/>
          <w:numId w:val="1"/>
        </w:numPr>
        <w:spacing w:before="0" w:after="0" w:line="360" w:lineRule="auto"/>
        <w:rPr>
          <w:caps/>
          <w:kern w:val="28"/>
          <w:sz w:val="24"/>
          <w:szCs w:val="24"/>
        </w:rPr>
      </w:pPr>
      <w:bookmarkStart w:id="19" w:name="_Toc385948240"/>
      <w:bookmarkStart w:id="20" w:name="_Toc239093753"/>
      <w:bookmarkStart w:id="21" w:name="_Toc385864160"/>
      <w:r w:rsidRPr="00C42525">
        <w:rPr>
          <w:caps/>
          <w:kern w:val="28"/>
          <w:sz w:val="24"/>
          <w:szCs w:val="24"/>
        </w:rPr>
        <w:t>Chapter</w:t>
      </w:r>
      <w:r w:rsidR="00CF5997" w:rsidRPr="00C42525">
        <w:rPr>
          <w:caps/>
          <w:kern w:val="28"/>
          <w:sz w:val="24"/>
          <w:szCs w:val="24"/>
        </w:rPr>
        <w:t xml:space="preserve"> </w:t>
      </w:r>
      <w:r w:rsidR="00A40B10">
        <w:rPr>
          <w:caps/>
          <w:kern w:val="28"/>
          <w:sz w:val="24"/>
          <w:szCs w:val="24"/>
        </w:rPr>
        <w:t>2</w:t>
      </w:r>
      <w:r w:rsidR="00CF5997" w:rsidRPr="00C42525">
        <w:rPr>
          <w:caps/>
          <w:kern w:val="28"/>
          <w:sz w:val="24"/>
          <w:szCs w:val="24"/>
        </w:rPr>
        <w:t xml:space="preserve"> - Ph</w:t>
      </w:r>
      <w:r w:rsidRPr="00C42525">
        <w:rPr>
          <w:caps/>
          <w:kern w:val="28"/>
          <w:sz w:val="24"/>
          <w:szCs w:val="24"/>
        </w:rPr>
        <w:t>ysical &amp;</w:t>
      </w:r>
      <w:r w:rsidR="00CF5997" w:rsidRPr="00C42525">
        <w:rPr>
          <w:caps/>
          <w:kern w:val="28"/>
          <w:sz w:val="24"/>
          <w:szCs w:val="24"/>
        </w:rPr>
        <w:t xml:space="preserve"> F</w:t>
      </w:r>
      <w:r w:rsidRPr="00C42525">
        <w:rPr>
          <w:caps/>
          <w:kern w:val="28"/>
          <w:sz w:val="24"/>
          <w:szCs w:val="24"/>
        </w:rPr>
        <w:t>unctional test</w:t>
      </w:r>
      <w:bookmarkEnd w:id="19"/>
      <w:bookmarkEnd w:id="20"/>
    </w:p>
    <w:p w14:paraId="1FF41DB5" w14:textId="77777777" w:rsidR="006841E5" w:rsidRPr="00C42525" w:rsidRDefault="006841E5" w:rsidP="00902E6A">
      <w:pPr>
        <w:pStyle w:val="Heading1"/>
        <w:numPr>
          <w:ilvl w:val="1"/>
          <w:numId w:val="1"/>
        </w:numPr>
        <w:tabs>
          <w:tab w:val="num" w:pos="540"/>
        </w:tabs>
        <w:spacing w:before="0" w:after="0" w:line="360" w:lineRule="auto"/>
        <w:ind w:left="540" w:hanging="540"/>
        <w:rPr>
          <w:caps/>
          <w:kern w:val="28"/>
          <w:sz w:val="24"/>
          <w:szCs w:val="24"/>
          <w:u w:val="single"/>
        </w:rPr>
      </w:pPr>
      <w:bookmarkStart w:id="22" w:name="_Toc239093754"/>
      <w:r w:rsidRPr="00C42525">
        <w:rPr>
          <w:caps/>
          <w:kern w:val="28"/>
          <w:sz w:val="24"/>
          <w:szCs w:val="24"/>
          <w:u w:val="single"/>
        </w:rPr>
        <w:t>TEST SPECIFICATIONS</w:t>
      </w:r>
      <w:bookmarkEnd w:id="22"/>
    </w:p>
    <w:tbl>
      <w:tblPr>
        <w:tblW w:w="98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
        <w:gridCol w:w="3419"/>
        <w:gridCol w:w="4573"/>
        <w:gridCol w:w="1030"/>
      </w:tblGrid>
      <w:tr w:rsidR="006841E5" w:rsidRPr="00C42525" w14:paraId="071AD1F7" w14:textId="77777777" w:rsidTr="00936224">
        <w:trPr>
          <w:trHeight w:val="360"/>
          <w:tblHeader/>
        </w:trPr>
        <w:tc>
          <w:tcPr>
            <w:tcW w:w="863" w:type="dxa"/>
            <w:tcBorders>
              <w:bottom w:val="single" w:sz="4" w:space="0" w:color="000000"/>
            </w:tcBorders>
            <w:shd w:val="pct10" w:color="auto" w:fill="auto"/>
            <w:vAlign w:val="center"/>
          </w:tcPr>
          <w:p w14:paraId="73245B41" w14:textId="77777777" w:rsidR="006841E5" w:rsidRPr="00C42525" w:rsidRDefault="006841E5" w:rsidP="00914FC1">
            <w:pPr>
              <w:snapToGrid w:val="0"/>
              <w:jc w:val="center"/>
              <w:rPr>
                <w:rFonts w:ascii="Arial" w:hAnsi="Arial" w:cs="Arial"/>
                <w:b/>
                <w:sz w:val="22"/>
                <w:szCs w:val="22"/>
              </w:rPr>
            </w:pPr>
            <w:r w:rsidRPr="00C42525">
              <w:rPr>
                <w:rFonts w:ascii="Arial" w:hAnsi="Arial" w:cs="Arial"/>
                <w:b/>
                <w:sz w:val="22"/>
                <w:szCs w:val="22"/>
              </w:rPr>
              <w:t>TEST NO.</w:t>
            </w:r>
          </w:p>
        </w:tc>
        <w:tc>
          <w:tcPr>
            <w:tcW w:w="3419" w:type="dxa"/>
            <w:tcBorders>
              <w:bottom w:val="single" w:sz="4" w:space="0" w:color="000000"/>
            </w:tcBorders>
            <w:shd w:val="pct10" w:color="auto" w:fill="auto"/>
            <w:vAlign w:val="center"/>
          </w:tcPr>
          <w:p w14:paraId="54CDB6C9" w14:textId="77777777" w:rsidR="006841E5" w:rsidRPr="00C42525" w:rsidRDefault="006841E5" w:rsidP="00914FC1">
            <w:pPr>
              <w:snapToGrid w:val="0"/>
              <w:jc w:val="center"/>
              <w:rPr>
                <w:rFonts w:ascii="Arial" w:hAnsi="Arial" w:cs="Arial"/>
                <w:b/>
                <w:sz w:val="22"/>
                <w:szCs w:val="22"/>
              </w:rPr>
            </w:pPr>
            <w:r w:rsidRPr="00C42525">
              <w:rPr>
                <w:rFonts w:ascii="Arial" w:hAnsi="Arial" w:cs="Arial"/>
                <w:b/>
                <w:sz w:val="22"/>
                <w:szCs w:val="22"/>
              </w:rPr>
              <w:t>TEST NAME</w:t>
            </w:r>
          </w:p>
        </w:tc>
        <w:tc>
          <w:tcPr>
            <w:tcW w:w="4573" w:type="dxa"/>
            <w:tcBorders>
              <w:bottom w:val="single" w:sz="4" w:space="0" w:color="000000"/>
            </w:tcBorders>
            <w:shd w:val="pct10" w:color="auto" w:fill="auto"/>
            <w:vAlign w:val="center"/>
          </w:tcPr>
          <w:p w14:paraId="72EA25B1" w14:textId="77777777" w:rsidR="006841E5" w:rsidRPr="00C42525" w:rsidRDefault="006841E5" w:rsidP="00914FC1">
            <w:pPr>
              <w:snapToGrid w:val="0"/>
              <w:jc w:val="center"/>
              <w:rPr>
                <w:rFonts w:ascii="Arial" w:hAnsi="Arial" w:cs="Arial"/>
                <w:b/>
                <w:sz w:val="22"/>
                <w:szCs w:val="22"/>
              </w:rPr>
            </w:pPr>
            <w:r w:rsidRPr="00C42525">
              <w:rPr>
                <w:rFonts w:ascii="Arial" w:hAnsi="Arial" w:cs="Arial"/>
                <w:b/>
                <w:sz w:val="22"/>
                <w:szCs w:val="22"/>
              </w:rPr>
              <w:t>SPECIFICATION</w:t>
            </w:r>
          </w:p>
        </w:tc>
        <w:tc>
          <w:tcPr>
            <w:tcW w:w="1030" w:type="dxa"/>
            <w:tcBorders>
              <w:bottom w:val="single" w:sz="4" w:space="0" w:color="000000"/>
            </w:tcBorders>
            <w:shd w:val="pct10" w:color="auto" w:fill="auto"/>
            <w:vAlign w:val="center"/>
          </w:tcPr>
          <w:p w14:paraId="1BB4EDFD" w14:textId="77777777" w:rsidR="006841E5" w:rsidRPr="00C42525" w:rsidRDefault="006841E5" w:rsidP="00914FC1">
            <w:pPr>
              <w:tabs>
                <w:tab w:val="left" w:pos="318"/>
                <w:tab w:val="center" w:pos="754"/>
              </w:tabs>
              <w:snapToGrid w:val="0"/>
              <w:jc w:val="center"/>
              <w:rPr>
                <w:rFonts w:ascii="Arial" w:hAnsi="Arial" w:cs="Arial"/>
                <w:b/>
                <w:sz w:val="22"/>
                <w:szCs w:val="22"/>
              </w:rPr>
            </w:pPr>
            <w:r w:rsidRPr="00C42525">
              <w:rPr>
                <w:rFonts w:ascii="Arial" w:hAnsi="Arial" w:cs="Arial"/>
                <w:b/>
                <w:sz w:val="22"/>
                <w:szCs w:val="22"/>
              </w:rPr>
              <w:t>UNITS</w:t>
            </w:r>
          </w:p>
        </w:tc>
      </w:tr>
      <w:tr w:rsidR="006841E5" w:rsidRPr="00C42525" w14:paraId="2A8A0F5F" w14:textId="77777777" w:rsidTr="00296CD9">
        <w:trPr>
          <w:trHeight w:val="397"/>
        </w:trPr>
        <w:tc>
          <w:tcPr>
            <w:tcW w:w="9885" w:type="dxa"/>
            <w:gridSpan w:val="4"/>
            <w:vAlign w:val="center"/>
          </w:tcPr>
          <w:p w14:paraId="2AF5960C" w14:textId="77777777" w:rsidR="006841E5" w:rsidRPr="00F416E8" w:rsidRDefault="006841E5" w:rsidP="006841E5">
            <w:pPr>
              <w:tabs>
                <w:tab w:val="center" w:pos="4320"/>
                <w:tab w:val="right" w:pos="8640"/>
              </w:tabs>
              <w:rPr>
                <w:rFonts w:ascii="Arial" w:hAnsi="Arial" w:cs="Arial"/>
                <w:b/>
                <w:sz w:val="28"/>
                <w:szCs w:val="28"/>
              </w:rPr>
            </w:pPr>
            <w:r w:rsidRPr="00F416E8">
              <w:rPr>
                <w:rFonts w:ascii="Arial" w:hAnsi="Arial" w:cs="Arial"/>
                <w:b/>
                <w:sz w:val="28"/>
                <w:szCs w:val="28"/>
              </w:rPr>
              <w:t>VISUAL INSPECTION</w:t>
            </w:r>
          </w:p>
        </w:tc>
      </w:tr>
      <w:tr w:rsidR="007E4B18" w:rsidRPr="00C42525" w14:paraId="207803F9" w14:textId="77777777" w:rsidTr="00936224">
        <w:trPr>
          <w:trHeight w:val="472"/>
        </w:trPr>
        <w:tc>
          <w:tcPr>
            <w:tcW w:w="863" w:type="dxa"/>
            <w:vAlign w:val="center"/>
          </w:tcPr>
          <w:p w14:paraId="0D7C6E28" w14:textId="77777777" w:rsidR="007E4B18" w:rsidRPr="00C42525" w:rsidRDefault="007E4B18" w:rsidP="006E5CA2">
            <w:pPr>
              <w:numPr>
                <w:ilvl w:val="0"/>
                <w:numId w:val="6"/>
              </w:numPr>
              <w:snapToGrid w:val="0"/>
              <w:jc w:val="center"/>
              <w:rPr>
                <w:rFonts w:ascii="Arial" w:hAnsi="Arial" w:cs="Arial"/>
                <w:sz w:val="22"/>
                <w:szCs w:val="22"/>
              </w:rPr>
            </w:pPr>
          </w:p>
        </w:tc>
        <w:tc>
          <w:tcPr>
            <w:tcW w:w="3419" w:type="dxa"/>
            <w:vAlign w:val="center"/>
          </w:tcPr>
          <w:p w14:paraId="799AA24F" w14:textId="3F81451E" w:rsidR="007E4B18" w:rsidRPr="0007209E" w:rsidRDefault="00CA0418" w:rsidP="006D3E1B">
            <w:pPr>
              <w:tabs>
                <w:tab w:val="center" w:pos="4320"/>
                <w:tab w:val="right" w:pos="8640"/>
              </w:tabs>
              <w:snapToGrid w:val="0"/>
              <w:rPr>
                <w:rFonts w:ascii="Arial" w:hAnsi="Arial" w:cs="Arial"/>
                <w:color w:val="000000"/>
                <w:sz w:val="22"/>
                <w:szCs w:val="22"/>
              </w:rPr>
            </w:pPr>
            <w:r w:rsidRPr="00CA0418">
              <w:rPr>
                <w:rFonts w:ascii="Arial" w:hAnsi="Arial" w:cs="Arial"/>
                <w:color w:val="000000"/>
                <w:sz w:val="22"/>
                <w:szCs w:val="22"/>
                <w:lang w:val="en-IN"/>
              </w:rPr>
              <w:t>Display Unit FC PN</w:t>
            </w:r>
          </w:p>
        </w:tc>
        <w:tc>
          <w:tcPr>
            <w:tcW w:w="4573" w:type="dxa"/>
            <w:vAlign w:val="center"/>
          </w:tcPr>
          <w:p w14:paraId="3C51B03A" w14:textId="5E8825E2" w:rsidR="007E4B18" w:rsidRPr="00C42525" w:rsidRDefault="002674BA" w:rsidP="00E67788">
            <w:pPr>
              <w:tabs>
                <w:tab w:val="center" w:pos="4320"/>
                <w:tab w:val="right" w:pos="8640"/>
              </w:tabs>
              <w:snapToGrid w:val="0"/>
              <w:jc w:val="center"/>
              <w:rPr>
                <w:rFonts w:ascii="Arial" w:hAnsi="Arial" w:cs="Arial"/>
                <w:sz w:val="22"/>
                <w:szCs w:val="22"/>
              </w:rPr>
            </w:pPr>
            <w:r w:rsidRPr="002674BA">
              <w:rPr>
                <w:rFonts w:ascii="Arial" w:hAnsi="Arial" w:cs="Arial"/>
                <w:color w:val="000000"/>
                <w:sz w:val="22"/>
                <w:szCs w:val="22"/>
              </w:rPr>
              <w:t>IS2100000000</w:t>
            </w:r>
          </w:p>
        </w:tc>
        <w:tc>
          <w:tcPr>
            <w:tcW w:w="1030" w:type="dxa"/>
            <w:vAlign w:val="center"/>
          </w:tcPr>
          <w:p w14:paraId="24E280E8" w14:textId="77777777" w:rsidR="007E4B18" w:rsidRPr="00C42525" w:rsidRDefault="007E4B18" w:rsidP="00940C5B">
            <w:pPr>
              <w:tabs>
                <w:tab w:val="center" w:pos="4320"/>
                <w:tab w:val="right" w:pos="8640"/>
              </w:tabs>
              <w:snapToGrid w:val="0"/>
              <w:jc w:val="center"/>
              <w:rPr>
                <w:rFonts w:ascii="Arial" w:hAnsi="Arial" w:cs="Arial"/>
                <w:sz w:val="22"/>
                <w:szCs w:val="22"/>
              </w:rPr>
            </w:pPr>
            <w:r w:rsidRPr="00C42525">
              <w:rPr>
                <w:rFonts w:ascii="Arial" w:hAnsi="Arial" w:cs="Arial"/>
                <w:sz w:val="22"/>
                <w:szCs w:val="22"/>
              </w:rPr>
              <w:t>NA</w:t>
            </w:r>
          </w:p>
        </w:tc>
      </w:tr>
      <w:tr w:rsidR="00B63632" w:rsidRPr="00C42525" w14:paraId="10587063" w14:textId="77777777" w:rsidTr="00936224">
        <w:trPr>
          <w:trHeight w:val="564"/>
        </w:trPr>
        <w:tc>
          <w:tcPr>
            <w:tcW w:w="863" w:type="dxa"/>
            <w:vAlign w:val="center"/>
          </w:tcPr>
          <w:p w14:paraId="7DB9D8B3" w14:textId="77777777" w:rsidR="00B63632" w:rsidRPr="00C42525" w:rsidRDefault="00B63632" w:rsidP="006E5CA2">
            <w:pPr>
              <w:numPr>
                <w:ilvl w:val="0"/>
                <w:numId w:val="6"/>
              </w:numPr>
              <w:snapToGrid w:val="0"/>
              <w:jc w:val="center"/>
              <w:rPr>
                <w:rFonts w:ascii="Arial" w:hAnsi="Arial" w:cs="Arial"/>
                <w:sz w:val="22"/>
                <w:szCs w:val="22"/>
              </w:rPr>
            </w:pPr>
          </w:p>
        </w:tc>
        <w:tc>
          <w:tcPr>
            <w:tcW w:w="3419" w:type="dxa"/>
            <w:vAlign w:val="center"/>
          </w:tcPr>
          <w:p w14:paraId="5DBB52CC" w14:textId="524BE0F3" w:rsidR="00B63632" w:rsidRDefault="00DC5EF0" w:rsidP="006D3E1B">
            <w:pPr>
              <w:tabs>
                <w:tab w:val="center" w:pos="4320"/>
                <w:tab w:val="right" w:pos="8640"/>
              </w:tabs>
              <w:snapToGrid w:val="0"/>
              <w:rPr>
                <w:rFonts w:ascii="Arial" w:hAnsi="Arial" w:cs="Arial"/>
                <w:color w:val="000000"/>
                <w:sz w:val="22"/>
                <w:szCs w:val="22"/>
              </w:rPr>
            </w:pPr>
            <w:r w:rsidRPr="00DC5EF0">
              <w:rPr>
                <w:rFonts w:ascii="Arial" w:hAnsi="Arial" w:cs="Arial"/>
                <w:color w:val="000000"/>
                <w:sz w:val="22"/>
                <w:szCs w:val="22"/>
              </w:rPr>
              <w:t>Display Unit RC</w:t>
            </w:r>
            <w:r w:rsidR="00CA0418">
              <w:rPr>
                <w:rFonts w:ascii="Arial" w:hAnsi="Arial" w:cs="Arial"/>
                <w:color w:val="000000"/>
                <w:sz w:val="22"/>
                <w:szCs w:val="22"/>
              </w:rPr>
              <w:t xml:space="preserve"> PN</w:t>
            </w:r>
          </w:p>
        </w:tc>
        <w:tc>
          <w:tcPr>
            <w:tcW w:w="4573" w:type="dxa"/>
            <w:vAlign w:val="center"/>
          </w:tcPr>
          <w:p w14:paraId="76643B0A" w14:textId="30A31A61" w:rsidR="00B63632" w:rsidRDefault="00B63632" w:rsidP="00E67788">
            <w:pPr>
              <w:tabs>
                <w:tab w:val="center" w:pos="4320"/>
                <w:tab w:val="right" w:pos="8640"/>
              </w:tabs>
              <w:snapToGrid w:val="0"/>
              <w:jc w:val="center"/>
              <w:rPr>
                <w:rFonts w:ascii="Arial" w:hAnsi="Arial" w:cs="Arial"/>
                <w:color w:val="000000"/>
                <w:sz w:val="22"/>
                <w:szCs w:val="22"/>
              </w:rPr>
            </w:pPr>
            <w:r w:rsidRPr="00B63632">
              <w:rPr>
                <w:rFonts w:ascii="Arial" w:hAnsi="Arial" w:cs="Arial"/>
                <w:color w:val="000000"/>
                <w:sz w:val="22"/>
                <w:szCs w:val="22"/>
              </w:rPr>
              <w:t>IS2100000000</w:t>
            </w:r>
          </w:p>
        </w:tc>
        <w:tc>
          <w:tcPr>
            <w:tcW w:w="1030" w:type="dxa"/>
            <w:vAlign w:val="center"/>
          </w:tcPr>
          <w:p w14:paraId="7E39F427" w14:textId="77777777" w:rsidR="00B63632" w:rsidRPr="00C42525" w:rsidRDefault="00B63632" w:rsidP="00940C5B">
            <w:pPr>
              <w:tabs>
                <w:tab w:val="center" w:pos="4320"/>
                <w:tab w:val="right" w:pos="8640"/>
              </w:tabs>
              <w:snapToGrid w:val="0"/>
              <w:jc w:val="center"/>
              <w:rPr>
                <w:rFonts w:ascii="Arial" w:hAnsi="Arial" w:cs="Arial"/>
                <w:sz w:val="22"/>
                <w:szCs w:val="22"/>
              </w:rPr>
            </w:pPr>
          </w:p>
        </w:tc>
      </w:tr>
      <w:tr w:rsidR="007E4B18" w:rsidRPr="00C42525" w14:paraId="4757655B" w14:textId="77777777" w:rsidTr="00936224">
        <w:trPr>
          <w:trHeight w:val="566"/>
        </w:trPr>
        <w:tc>
          <w:tcPr>
            <w:tcW w:w="863" w:type="dxa"/>
            <w:vAlign w:val="center"/>
          </w:tcPr>
          <w:p w14:paraId="373D2A12" w14:textId="77777777" w:rsidR="007E4B18" w:rsidRPr="00C42525" w:rsidRDefault="007E4B18" w:rsidP="006E5CA2">
            <w:pPr>
              <w:numPr>
                <w:ilvl w:val="0"/>
                <w:numId w:val="6"/>
              </w:numPr>
              <w:snapToGrid w:val="0"/>
              <w:jc w:val="center"/>
              <w:rPr>
                <w:rFonts w:ascii="Arial" w:hAnsi="Arial" w:cs="Arial"/>
                <w:sz w:val="22"/>
                <w:szCs w:val="22"/>
              </w:rPr>
            </w:pPr>
          </w:p>
        </w:tc>
        <w:tc>
          <w:tcPr>
            <w:tcW w:w="3419" w:type="dxa"/>
            <w:vAlign w:val="center"/>
          </w:tcPr>
          <w:p w14:paraId="4083BA5F" w14:textId="6E3A6A55" w:rsidR="007E4B18" w:rsidRPr="0007209E" w:rsidRDefault="00F00C84" w:rsidP="00DC5EF0">
            <w:pPr>
              <w:tabs>
                <w:tab w:val="center" w:pos="4320"/>
                <w:tab w:val="right" w:pos="8640"/>
              </w:tabs>
              <w:snapToGrid w:val="0"/>
              <w:rPr>
                <w:rFonts w:ascii="Arial" w:hAnsi="Arial" w:cs="Arial"/>
                <w:color w:val="000000"/>
                <w:sz w:val="22"/>
                <w:szCs w:val="22"/>
              </w:rPr>
            </w:pPr>
            <w:r w:rsidRPr="00F00C84">
              <w:rPr>
                <w:rFonts w:ascii="Arial" w:hAnsi="Arial" w:cs="Arial"/>
                <w:color w:val="000000"/>
                <w:sz w:val="22"/>
                <w:szCs w:val="22"/>
                <w:lang w:val="en-IN"/>
              </w:rPr>
              <w:t>Air Data Unit PN</w:t>
            </w:r>
          </w:p>
        </w:tc>
        <w:tc>
          <w:tcPr>
            <w:tcW w:w="4573" w:type="dxa"/>
            <w:vAlign w:val="center"/>
          </w:tcPr>
          <w:p w14:paraId="1891B371" w14:textId="5925CEDC" w:rsidR="007E4B18" w:rsidRPr="00C42525" w:rsidRDefault="00E67788" w:rsidP="00E67788">
            <w:pPr>
              <w:tabs>
                <w:tab w:val="center" w:pos="4320"/>
                <w:tab w:val="right" w:pos="8640"/>
              </w:tabs>
              <w:snapToGrid w:val="0"/>
              <w:jc w:val="center"/>
              <w:rPr>
                <w:rFonts w:ascii="Arial" w:hAnsi="Arial" w:cs="Arial"/>
                <w:sz w:val="22"/>
                <w:szCs w:val="22"/>
              </w:rPr>
            </w:pPr>
            <w:r w:rsidRPr="00E67788">
              <w:rPr>
                <w:rFonts w:ascii="Arial" w:hAnsi="Arial" w:cs="Arial"/>
                <w:sz w:val="22"/>
                <w:szCs w:val="22"/>
              </w:rPr>
              <w:t>AN-014-ADU-V00</w:t>
            </w:r>
          </w:p>
        </w:tc>
        <w:tc>
          <w:tcPr>
            <w:tcW w:w="1030" w:type="dxa"/>
            <w:vAlign w:val="center"/>
          </w:tcPr>
          <w:p w14:paraId="289DC33B" w14:textId="77777777" w:rsidR="007E4B18" w:rsidRPr="00C42525" w:rsidRDefault="007E4B18" w:rsidP="00940C5B">
            <w:pPr>
              <w:tabs>
                <w:tab w:val="center" w:pos="4320"/>
                <w:tab w:val="right" w:pos="8640"/>
              </w:tabs>
              <w:jc w:val="center"/>
              <w:rPr>
                <w:rFonts w:ascii="Arial" w:hAnsi="Arial" w:cs="Arial"/>
                <w:sz w:val="22"/>
                <w:szCs w:val="22"/>
              </w:rPr>
            </w:pPr>
            <w:r w:rsidRPr="00C42525">
              <w:rPr>
                <w:rFonts w:ascii="Arial" w:hAnsi="Arial" w:cs="Arial"/>
                <w:sz w:val="22"/>
                <w:szCs w:val="22"/>
              </w:rPr>
              <w:t>NA</w:t>
            </w:r>
          </w:p>
        </w:tc>
      </w:tr>
      <w:tr w:rsidR="007E4B18" w:rsidRPr="00C42525" w14:paraId="3B2D254D" w14:textId="77777777" w:rsidTr="00936224">
        <w:trPr>
          <w:trHeight w:val="538"/>
        </w:trPr>
        <w:tc>
          <w:tcPr>
            <w:tcW w:w="863" w:type="dxa"/>
            <w:vAlign w:val="center"/>
          </w:tcPr>
          <w:p w14:paraId="7ED8335D" w14:textId="77777777" w:rsidR="007E4B18" w:rsidRPr="00C42525" w:rsidRDefault="007E4B18" w:rsidP="006E5CA2">
            <w:pPr>
              <w:numPr>
                <w:ilvl w:val="0"/>
                <w:numId w:val="6"/>
              </w:numPr>
              <w:snapToGrid w:val="0"/>
              <w:jc w:val="center"/>
              <w:rPr>
                <w:rFonts w:ascii="Arial" w:hAnsi="Arial" w:cs="Arial"/>
                <w:sz w:val="22"/>
                <w:szCs w:val="22"/>
              </w:rPr>
            </w:pPr>
          </w:p>
        </w:tc>
        <w:tc>
          <w:tcPr>
            <w:tcW w:w="3419" w:type="dxa"/>
            <w:vAlign w:val="center"/>
          </w:tcPr>
          <w:p w14:paraId="473778C9" w14:textId="7BC2B379" w:rsidR="007E4B18" w:rsidRPr="0007209E" w:rsidRDefault="00F00C84" w:rsidP="00DC5EF0">
            <w:pPr>
              <w:tabs>
                <w:tab w:val="center" w:pos="4320"/>
                <w:tab w:val="right" w:pos="8640"/>
              </w:tabs>
              <w:snapToGrid w:val="0"/>
              <w:rPr>
                <w:rFonts w:ascii="Arial" w:hAnsi="Arial" w:cs="Arial"/>
                <w:color w:val="000000"/>
                <w:sz w:val="22"/>
                <w:szCs w:val="22"/>
              </w:rPr>
            </w:pPr>
            <w:r w:rsidRPr="00F00C84">
              <w:rPr>
                <w:rFonts w:ascii="Arial" w:hAnsi="Arial" w:cs="Arial"/>
                <w:color w:val="000000"/>
                <w:sz w:val="22"/>
                <w:szCs w:val="22"/>
                <w:lang w:val="en-IN"/>
              </w:rPr>
              <w:t>Magnetometer PN</w:t>
            </w:r>
          </w:p>
        </w:tc>
        <w:tc>
          <w:tcPr>
            <w:tcW w:w="4573" w:type="dxa"/>
            <w:vAlign w:val="center"/>
          </w:tcPr>
          <w:p w14:paraId="3621968E" w14:textId="0CDED769" w:rsidR="007E4B18" w:rsidRPr="00C42525" w:rsidRDefault="004A3CF6" w:rsidP="006841E5">
            <w:pPr>
              <w:tabs>
                <w:tab w:val="center" w:pos="4320"/>
                <w:tab w:val="right" w:pos="8640"/>
              </w:tabs>
              <w:snapToGrid w:val="0"/>
              <w:jc w:val="center"/>
              <w:rPr>
                <w:rFonts w:ascii="Arial" w:hAnsi="Arial" w:cs="Arial"/>
                <w:sz w:val="22"/>
                <w:szCs w:val="22"/>
              </w:rPr>
            </w:pPr>
            <w:r w:rsidRPr="004A3CF6">
              <w:rPr>
                <w:rFonts w:ascii="Arial" w:hAnsi="Arial" w:cs="Arial"/>
                <w:sz w:val="22"/>
                <w:szCs w:val="22"/>
              </w:rPr>
              <w:t>AN-015-MMS-V00</w:t>
            </w:r>
          </w:p>
        </w:tc>
        <w:tc>
          <w:tcPr>
            <w:tcW w:w="1030" w:type="dxa"/>
            <w:vAlign w:val="center"/>
          </w:tcPr>
          <w:p w14:paraId="41998FC4" w14:textId="77777777" w:rsidR="007E4B18" w:rsidRPr="00C42525" w:rsidRDefault="007E4B18" w:rsidP="00940C5B">
            <w:pPr>
              <w:tabs>
                <w:tab w:val="center" w:pos="4320"/>
                <w:tab w:val="right" w:pos="8640"/>
              </w:tabs>
              <w:jc w:val="center"/>
              <w:rPr>
                <w:rFonts w:ascii="Arial" w:hAnsi="Arial" w:cs="Arial"/>
                <w:sz w:val="22"/>
                <w:szCs w:val="22"/>
              </w:rPr>
            </w:pPr>
            <w:r w:rsidRPr="00C42525">
              <w:rPr>
                <w:rFonts w:ascii="Arial" w:hAnsi="Arial" w:cs="Arial"/>
                <w:sz w:val="22"/>
                <w:szCs w:val="22"/>
              </w:rPr>
              <w:t>NA</w:t>
            </w:r>
          </w:p>
        </w:tc>
      </w:tr>
      <w:tr w:rsidR="007E4B18" w:rsidRPr="00C42525" w14:paraId="1912096D" w14:textId="77777777" w:rsidTr="00936224">
        <w:trPr>
          <w:trHeight w:val="398"/>
        </w:trPr>
        <w:tc>
          <w:tcPr>
            <w:tcW w:w="863" w:type="dxa"/>
            <w:vAlign w:val="center"/>
          </w:tcPr>
          <w:p w14:paraId="4DFCBF4F" w14:textId="77777777" w:rsidR="007E4B18" w:rsidRPr="00C42525" w:rsidRDefault="007E4B18" w:rsidP="006E5CA2">
            <w:pPr>
              <w:numPr>
                <w:ilvl w:val="0"/>
                <w:numId w:val="6"/>
              </w:numPr>
              <w:snapToGrid w:val="0"/>
              <w:jc w:val="center"/>
              <w:rPr>
                <w:rFonts w:ascii="Arial" w:hAnsi="Arial" w:cs="Arial"/>
                <w:sz w:val="22"/>
                <w:szCs w:val="22"/>
              </w:rPr>
            </w:pPr>
          </w:p>
        </w:tc>
        <w:tc>
          <w:tcPr>
            <w:tcW w:w="3419" w:type="dxa"/>
            <w:vAlign w:val="center"/>
          </w:tcPr>
          <w:p w14:paraId="74440659" w14:textId="125391D3" w:rsidR="007E4B18" w:rsidRPr="00C42525" w:rsidRDefault="00707115" w:rsidP="00DC5EF0">
            <w:pPr>
              <w:tabs>
                <w:tab w:val="center" w:pos="4320"/>
                <w:tab w:val="right" w:pos="8640"/>
              </w:tabs>
              <w:snapToGrid w:val="0"/>
              <w:rPr>
                <w:rFonts w:ascii="Arial" w:hAnsi="Arial" w:cs="Arial"/>
                <w:color w:val="000000"/>
                <w:sz w:val="22"/>
                <w:szCs w:val="22"/>
                <w:lang w:val="fr-FR"/>
              </w:rPr>
            </w:pPr>
            <w:r w:rsidRPr="00707115">
              <w:rPr>
                <w:rFonts w:ascii="Arial" w:hAnsi="Arial" w:cs="Arial"/>
                <w:color w:val="000000"/>
                <w:sz w:val="22"/>
                <w:szCs w:val="22"/>
                <w:lang w:val="en-IN"/>
              </w:rPr>
              <w:t>AHRS PN</w:t>
            </w:r>
          </w:p>
        </w:tc>
        <w:tc>
          <w:tcPr>
            <w:tcW w:w="4573" w:type="dxa"/>
            <w:vAlign w:val="center"/>
          </w:tcPr>
          <w:p w14:paraId="70B47D90" w14:textId="1A63EE5D" w:rsidR="007E4B18" w:rsidRPr="00C42525" w:rsidRDefault="00597D8B" w:rsidP="00597D8B">
            <w:pPr>
              <w:tabs>
                <w:tab w:val="center" w:pos="4320"/>
                <w:tab w:val="right" w:pos="8640"/>
              </w:tabs>
              <w:snapToGrid w:val="0"/>
              <w:jc w:val="center"/>
              <w:rPr>
                <w:rFonts w:ascii="Arial" w:hAnsi="Arial" w:cs="Arial"/>
                <w:sz w:val="22"/>
                <w:szCs w:val="22"/>
              </w:rPr>
            </w:pPr>
            <w:r w:rsidRPr="00597D8B">
              <w:rPr>
                <w:rFonts w:ascii="Arial" w:hAnsi="Arial" w:cs="Arial"/>
                <w:sz w:val="22"/>
                <w:szCs w:val="22"/>
              </w:rPr>
              <w:t>1901400000000</w:t>
            </w:r>
          </w:p>
        </w:tc>
        <w:tc>
          <w:tcPr>
            <w:tcW w:w="1030" w:type="dxa"/>
            <w:vAlign w:val="center"/>
          </w:tcPr>
          <w:p w14:paraId="5741F99E" w14:textId="77777777" w:rsidR="007E4B18" w:rsidRPr="00C42525" w:rsidRDefault="007E4B18" w:rsidP="00940C5B">
            <w:pPr>
              <w:tabs>
                <w:tab w:val="center" w:pos="4320"/>
                <w:tab w:val="right" w:pos="8640"/>
              </w:tabs>
              <w:jc w:val="center"/>
              <w:rPr>
                <w:rFonts w:ascii="Arial" w:hAnsi="Arial" w:cs="Arial"/>
                <w:sz w:val="22"/>
                <w:szCs w:val="22"/>
              </w:rPr>
            </w:pPr>
            <w:r w:rsidRPr="00C42525">
              <w:rPr>
                <w:rFonts w:ascii="Arial" w:hAnsi="Arial" w:cs="Arial"/>
                <w:sz w:val="22"/>
                <w:szCs w:val="22"/>
              </w:rPr>
              <w:t>NA</w:t>
            </w:r>
          </w:p>
        </w:tc>
      </w:tr>
      <w:tr w:rsidR="00307281" w:rsidRPr="00C42525" w14:paraId="2513BD19" w14:textId="77777777" w:rsidTr="00936224">
        <w:trPr>
          <w:trHeight w:val="497"/>
        </w:trPr>
        <w:tc>
          <w:tcPr>
            <w:tcW w:w="863" w:type="dxa"/>
            <w:vAlign w:val="center"/>
          </w:tcPr>
          <w:p w14:paraId="3164425B" w14:textId="77777777" w:rsidR="00307281" w:rsidRPr="00C42525" w:rsidRDefault="00307281" w:rsidP="006E5CA2">
            <w:pPr>
              <w:numPr>
                <w:ilvl w:val="0"/>
                <w:numId w:val="6"/>
              </w:numPr>
              <w:snapToGrid w:val="0"/>
              <w:jc w:val="center"/>
              <w:rPr>
                <w:rFonts w:ascii="Arial" w:hAnsi="Arial" w:cs="Arial"/>
                <w:sz w:val="22"/>
                <w:szCs w:val="22"/>
              </w:rPr>
            </w:pPr>
          </w:p>
        </w:tc>
        <w:tc>
          <w:tcPr>
            <w:tcW w:w="3419" w:type="dxa"/>
            <w:vAlign w:val="center"/>
          </w:tcPr>
          <w:p w14:paraId="6E527698" w14:textId="182503C6" w:rsidR="00307281" w:rsidRPr="00707115" w:rsidRDefault="00307281" w:rsidP="00DC5EF0">
            <w:pPr>
              <w:tabs>
                <w:tab w:val="center" w:pos="4320"/>
                <w:tab w:val="right" w:pos="8640"/>
              </w:tabs>
              <w:snapToGrid w:val="0"/>
              <w:rPr>
                <w:rFonts w:ascii="Arial" w:hAnsi="Arial" w:cs="Arial"/>
                <w:color w:val="000000"/>
                <w:sz w:val="22"/>
                <w:szCs w:val="22"/>
                <w:lang w:val="en-IN"/>
              </w:rPr>
            </w:pPr>
            <w:r w:rsidRPr="00307281">
              <w:rPr>
                <w:rFonts w:ascii="Arial" w:hAnsi="Arial" w:cs="Arial"/>
                <w:color w:val="000000"/>
                <w:sz w:val="22"/>
                <w:szCs w:val="22"/>
                <w:lang w:val="en-IN"/>
              </w:rPr>
              <w:t>Any Damages</w:t>
            </w:r>
          </w:p>
        </w:tc>
        <w:tc>
          <w:tcPr>
            <w:tcW w:w="4573" w:type="dxa"/>
            <w:vAlign w:val="center"/>
          </w:tcPr>
          <w:p w14:paraId="6C9CA7BE" w14:textId="0308385F" w:rsidR="00307281" w:rsidRPr="00597D8B" w:rsidRDefault="00DB37E1" w:rsidP="00597D8B">
            <w:pPr>
              <w:tabs>
                <w:tab w:val="center" w:pos="4320"/>
                <w:tab w:val="right" w:pos="8640"/>
              </w:tabs>
              <w:snapToGrid w:val="0"/>
              <w:jc w:val="center"/>
              <w:rPr>
                <w:rFonts w:ascii="Arial" w:hAnsi="Arial" w:cs="Arial"/>
                <w:sz w:val="22"/>
                <w:szCs w:val="22"/>
              </w:rPr>
            </w:pPr>
            <w:r>
              <w:rPr>
                <w:rFonts w:ascii="Arial" w:hAnsi="Arial" w:cs="Arial"/>
                <w:sz w:val="22"/>
                <w:szCs w:val="22"/>
              </w:rPr>
              <w:t>-</w:t>
            </w:r>
          </w:p>
        </w:tc>
        <w:tc>
          <w:tcPr>
            <w:tcW w:w="1030" w:type="dxa"/>
            <w:vAlign w:val="center"/>
          </w:tcPr>
          <w:p w14:paraId="50DC0E0C" w14:textId="15FB8CC3" w:rsidR="00307281" w:rsidRPr="00C42525" w:rsidRDefault="00DB37E1" w:rsidP="00940C5B">
            <w:pPr>
              <w:tabs>
                <w:tab w:val="center" w:pos="4320"/>
                <w:tab w:val="right" w:pos="8640"/>
              </w:tabs>
              <w:jc w:val="center"/>
              <w:rPr>
                <w:rFonts w:ascii="Arial" w:hAnsi="Arial" w:cs="Arial"/>
                <w:sz w:val="22"/>
                <w:szCs w:val="22"/>
              </w:rPr>
            </w:pPr>
            <w:r>
              <w:rPr>
                <w:rFonts w:ascii="Arial" w:hAnsi="Arial" w:cs="Arial"/>
                <w:sz w:val="22"/>
                <w:szCs w:val="22"/>
              </w:rPr>
              <w:t>NA</w:t>
            </w:r>
          </w:p>
        </w:tc>
      </w:tr>
      <w:tr w:rsidR="00307281" w:rsidRPr="00C42525" w14:paraId="0CB6A24A" w14:textId="77777777" w:rsidTr="00936224">
        <w:trPr>
          <w:trHeight w:val="542"/>
        </w:trPr>
        <w:tc>
          <w:tcPr>
            <w:tcW w:w="863" w:type="dxa"/>
            <w:vAlign w:val="center"/>
          </w:tcPr>
          <w:p w14:paraId="5312C123" w14:textId="77777777" w:rsidR="00307281" w:rsidRPr="00C42525" w:rsidRDefault="00307281" w:rsidP="006E5CA2">
            <w:pPr>
              <w:numPr>
                <w:ilvl w:val="0"/>
                <w:numId w:val="6"/>
              </w:numPr>
              <w:snapToGrid w:val="0"/>
              <w:jc w:val="center"/>
              <w:rPr>
                <w:rFonts w:ascii="Arial" w:hAnsi="Arial" w:cs="Arial"/>
                <w:sz w:val="22"/>
                <w:szCs w:val="22"/>
              </w:rPr>
            </w:pPr>
          </w:p>
        </w:tc>
        <w:tc>
          <w:tcPr>
            <w:tcW w:w="3419" w:type="dxa"/>
            <w:vAlign w:val="center"/>
          </w:tcPr>
          <w:p w14:paraId="11882DC4" w14:textId="7779A7F2" w:rsidR="00307281" w:rsidRPr="00307281" w:rsidRDefault="00307281" w:rsidP="00DC5EF0">
            <w:pPr>
              <w:tabs>
                <w:tab w:val="center" w:pos="4320"/>
                <w:tab w:val="right" w:pos="8640"/>
              </w:tabs>
              <w:snapToGrid w:val="0"/>
              <w:rPr>
                <w:rFonts w:ascii="Arial" w:hAnsi="Arial" w:cs="Arial"/>
                <w:color w:val="000000"/>
                <w:sz w:val="22"/>
                <w:szCs w:val="22"/>
                <w:lang w:val="en-IN"/>
              </w:rPr>
            </w:pPr>
            <w:r w:rsidRPr="00307281">
              <w:rPr>
                <w:rFonts w:ascii="Arial" w:hAnsi="Arial" w:cs="Arial"/>
                <w:color w:val="000000"/>
                <w:sz w:val="22"/>
                <w:szCs w:val="22"/>
                <w:lang w:val="en-IN"/>
              </w:rPr>
              <w:t>Visible Scratches</w:t>
            </w:r>
          </w:p>
        </w:tc>
        <w:tc>
          <w:tcPr>
            <w:tcW w:w="4573" w:type="dxa"/>
            <w:vAlign w:val="center"/>
          </w:tcPr>
          <w:p w14:paraId="305067B5" w14:textId="7F94E5B8" w:rsidR="00307281" w:rsidRPr="00597D8B" w:rsidRDefault="00DB37E1" w:rsidP="00597D8B">
            <w:pPr>
              <w:tabs>
                <w:tab w:val="center" w:pos="4320"/>
                <w:tab w:val="right" w:pos="8640"/>
              </w:tabs>
              <w:snapToGrid w:val="0"/>
              <w:jc w:val="center"/>
              <w:rPr>
                <w:rFonts w:ascii="Arial" w:hAnsi="Arial" w:cs="Arial"/>
                <w:sz w:val="22"/>
                <w:szCs w:val="22"/>
              </w:rPr>
            </w:pPr>
            <w:r>
              <w:rPr>
                <w:rFonts w:ascii="Arial" w:hAnsi="Arial" w:cs="Arial"/>
                <w:sz w:val="22"/>
                <w:szCs w:val="22"/>
              </w:rPr>
              <w:t>-</w:t>
            </w:r>
          </w:p>
        </w:tc>
        <w:tc>
          <w:tcPr>
            <w:tcW w:w="1030" w:type="dxa"/>
            <w:vAlign w:val="center"/>
          </w:tcPr>
          <w:p w14:paraId="17A76ABD" w14:textId="2285B714" w:rsidR="00307281" w:rsidRPr="00C42525" w:rsidRDefault="00DB37E1" w:rsidP="00940C5B">
            <w:pPr>
              <w:tabs>
                <w:tab w:val="center" w:pos="4320"/>
                <w:tab w:val="right" w:pos="8640"/>
              </w:tabs>
              <w:jc w:val="center"/>
              <w:rPr>
                <w:rFonts w:ascii="Arial" w:hAnsi="Arial" w:cs="Arial"/>
                <w:sz w:val="22"/>
                <w:szCs w:val="22"/>
              </w:rPr>
            </w:pPr>
            <w:r>
              <w:rPr>
                <w:rFonts w:ascii="Arial" w:hAnsi="Arial" w:cs="Arial"/>
                <w:sz w:val="22"/>
                <w:szCs w:val="22"/>
              </w:rPr>
              <w:t>NA</w:t>
            </w:r>
          </w:p>
        </w:tc>
      </w:tr>
      <w:tr w:rsidR="00307281" w:rsidRPr="00C42525" w14:paraId="2770053C" w14:textId="77777777" w:rsidTr="00936224">
        <w:trPr>
          <w:trHeight w:val="421"/>
        </w:trPr>
        <w:tc>
          <w:tcPr>
            <w:tcW w:w="863" w:type="dxa"/>
            <w:vAlign w:val="center"/>
          </w:tcPr>
          <w:p w14:paraId="4DB5544A" w14:textId="77777777" w:rsidR="00307281" w:rsidRPr="00C42525" w:rsidRDefault="00307281" w:rsidP="006E5CA2">
            <w:pPr>
              <w:numPr>
                <w:ilvl w:val="0"/>
                <w:numId w:val="6"/>
              </w:numPr>
              <w:snapToGrid w:val="0"/>
              <w:jc w:val="center"/>
              <w:rPr>
                <w:rFonts w:ascii="Arial" w:hAnsi="Arial" w:cs="Arial"/>
                <w:sz w:val="22"/>
                <w:szCs w:val="22"/>
              </w:rPr>
            </w:pPr>
          </w:p>
        </w:tc>
        <w:tc>
          <w:tcPr>
            <w:tcW w:w="3419" w:type="dxa"/>
            <w:vAlign w:val="center"/>
          </w:tcPr>
          <w:p w14:paraId="406F79BF" w14:textId="3FA55DB0" w:rsidR="00307281" w:rsidRPr="00307281" w:rsidRDefault="00307281" w:rsidP="00DC5EF0">
            <w:pPr>
              <w:tabs>
                <w:tab w:val="center" w:pos="4320"/>
                <w:tab w:val="right" w:pos="8640"/>
              </w:tabs>
              <w:snapToGrid w:val="0"/>
              <w:rPr>
                <w:rFonts w:ascii="Arial" w:hAnsi="Arial" w:cs="Arial"/>
                <w:color w:val="000000"/>
                <w:sz w:val="22"/>
                <w:szCs w:val="22"/>
                <w:lang w:val="en-IN"/>
              </w:rPr>
            </w:pPr>
            <w:r w:rsidRPr="00307281">
              <w:rPr>
                <w:rFonts w:ascii="Arial" w:hAnsi="Arial" w:cs="Arial"/>
                <w:color w:val="000000"/>
                <w:sz w:val="22"/>
                <w:szCs w:val="22"/>
                <w:lang w:val="en-IN"/>
              </w:rPr>
              <w:t>Loose Screws</w:t>
            </w:r>
          </w:p>
        </w:tc>
        <w:tc>
          <w:tcPr>
            <w:tcW w:w="4573" w:type="dxa"/>
            <w:vAlign w:val="center"/>
          </w:tcPr>
          <w:p w14:paraId="0F9E5D38" w14:textId="61C209DA" w:rsidR="00307281" w:rsidRPr="00597D8B" w:rsidRDefault="00DB37E1" w:rsidP="00597D8B">
            <w:pPr>
              <w:tabs>
                <w:tab w:val="center" w:pos="4320"/>
                <w:tab w:val="right" w:pos="8640"/>
              </w:tabs>
              <w:snapToGrid w:val="0"/>
              <w:jc w:val="center"/>
              <w:rPr>
                <w:rFonts w:ascii="Arial" w:hAnsi="Arial" w:cs="Arial"/>
                <w:sz w:val="22"/>
                <w:szCs w:val="22"/>
              </w:rPr>
            </w:pPr>
            <w:r>
              <w:rPr>
                <w:rFonts w:ascii="Arial" w:hAnsi="Arial" w:cs="Arial"/>
                <w:sz w:val="22"/>
                <w:szCs w:val="22"/>
              </w:rPr>
              <w:t>-</w:t>
            </w:r>
          </w:p>
        </w:tc>
        <w:tc>
          <w:tcPr>
            <w:tcW w:w="1030" w:type="dxa"/>
            <w:vAlign w:val="center"/>
          </w:tcPr>
          <w:p w14:paraId="496AF619" w14:textId="22B688CC" w:rsidR="00307281" w:rsidRPr="00C42525" w:rsidRDefault="00DB37E1" w:rsidP="00940C5B">
            <w:pPr>
              <w:tabs>
                <w:tab w:val="center" w:pos="4320"/>
                <w:tab w:val="right" w:pos="8640"/>
              </w:tabs>
              <w:jc w:val="center"/>
              <w:rPr>
                <w:rFonts w:ascii="Arial" w:hAnsi="Arial" w:cs="Arial"/>
                <w:sz w:val="22"/>
                <w:szCs w:val="22"/>
              </w:rPr>
            </w:pPr>
            <w:r>
              <w:rPr>
                <w:rFonts w:ascii="Arial" w:hAnsi="Arial" w:cs="Arial"/>
                <w:sz w:val="22"/>
                <w:szCs w:val="22"/>
              </w:rPr>
              <w:t>NA</w:t>
            </w:r>
          </w:p>
        </w:tc>
      </w:tr>
      <w:tr w:rsidR="00D718CF" w:rsidRPr="00C42525" w14:paraId="42ADC8F8" w14:textId="77777777" w:rsidTr="00936224">
        <w:trPr>
          <w:trHeight w:val="414"/>
        </w:trPr>
        <w:tc>
          <w:tcPr>
            <w:tcW w:w="863" w:type="dxa"/>
            <w:vAlign w:val="center"/>
          </w:tcPr>
          <w:p w14:paraId="432D0C9C" w14:textId="77777777" w:rsidR="00D718CF" w:rsidRPr="00C42525" w:rsidRDefault="00D718CF" w:rsidP="006E5CA2">
            <w:pPr>
              <w:numPr>
                <w:ilvl w:val="0"/>
                <w:numId w:val="6"/>
              </w:numPr>
              <w:snapToGrid w:val="0"/>
              <w:jc w:val="center"/>
              <w:rPr>
                <w:rFonts w:ascii="Arial" w:hAnsi="Arial" w:cs="Arial"/>
                <w:sz w:val="22"/>
                <w:szCs w:val="22"/>
              </w:rPr>
            </w:pPr>
          </w:p>
        </w:tc>
        <w:tc>
          <w:tcPr>
            <w:tcW w:w="3419" w:type="dxa"/>
            <w:vAlign w:val="center"/>
          </w:tcPr>
          <w:p w14:paraId="3249868D" w14:textId="72947D36" w:rsidR="00D718CF" w:rsidRPr="00307281" w:rsidRDefault="00D718CF" w:rsidP="00DC5EF0">
            <w:pPr>
              <w:tabs>
                <w:tab w:val="center" w:pos="4320"/>
                <w:tab w:val="right" w:pos="8640"/>
              </w:tabs>
              <w:snapToGrid w:val="0"/>
              <w:rPr>
                <w:rFonts w:ascii="Arial" w:hAnsi="Arial" w:cs="Arial"/>
                <w:color w:val="000000"/>
                <w:sz w:val="22"/>
                <w:szCs w:val="22"/>
                <w:lang w:val="en-IN"/>
              </w:rPr>
            </w:pPr>
            <w:r w:rsidRPr="00D718CF">
              <w:rPr>
                <w:rFonts w:ascii="Arial" w:hAnsi="Arial" w:cs="Arial"/>
                <w:color w:val="000000"/>
                <w:sz w:val="22"/>
                <w:szCs w:val="22"/>
                <w:lang w:val="en-IN"/>
              </w:rPr>
              <w:t>Bend Pins</w:t>
            </w:r>
          </w:p>
        </w:tc>
        <w:tc>
          <w:tcPr>
            <w:tcW w:w="4573" w:type="dxa"/>
            <w:vAlign w:val="center"/>
          </w:tcPr>
          <w:p w14:paraId="49BBACCF" w14:textId="6C00DC51" w:rsidR="00D718CF" w:rsidRPr="00597D8B" w:rsidRDefault="00DB37E1" w:rsidP="00597D8B">
            <w:pPr>
              <w:tabs>
                <w:tab w:val="center" w:pos="4320"/>
                <w:tab w:val="right" w:pos="8640"/>
              </w:tabs>
              <w:snapToGrid w:val="0"/>
              <w:jc w:val="center"/>
              <w:rPr>
                <w:rFonts w:ascii="Arial" w:hAnsi="Arial" w:cs="Arial"/>
                <w:sz w:val="22"/>
                <w:szCs w:val="22"/>
              </w:rPr>
            </w:pPr>
            <w:r>
              <w:rPr>
                <w:rFonts w:ascii="Arial" w:hAnsi="Arial" w:cs="Arial"/>
                <w:sz w:val="22"/>
                <w:szCs w:val="22"/>
              </w:rPr>
              <w:t>-</w:t>
            </w:r>
          </w:p>
        </w:tc>
        <w:tc>
          <w:tcPr>
            <w:tcW w:w="1030" w:type="dxa"/>
            <w:vAlign w:val="center"/>
          </w:tcPr>
          <w:p w14:paraId="3FE15605" w14:textId="658C7A3A" w:rsidR="00D718CF" w:rsidRPr="00C42525" w:rsidRDefault="00DB37E1" w:rsidP="00940C5B">
            <w:pPr>
              <w:tabs>
                <w:tab w:val="center" w:pos="4320"/>
                <w:tab w:val="right" w:pos="8640"/>
              </w:tabs>
              <w:jc w:val="center"/>
              <w:rPr>
                <w:rFonts w:ascii="Arial" w:hAnsi="Arial" w:cs="Arial"/>
                <w:sz w:val="22"/>
                <w:szCs w:val="22"/>
              </w:rPr>
            </w:pPr>
            <w:r>
              <w:rPr>
                <w:rFonts w:ascii="Arial" w:hAnsi="Arial" w:cs="Arial"/>
                <w:sz w:val="22"/>
                <w:szCs w:val="22"/>
              </w:rPr>
              <w:t>NA</w:t>
            </w:r>
          </w:p>
        </w:tc>
      </w:tr>
      <w:tr w:rsidR="006841E5" w:rsidRPr="00C42525" w14:paraId="164DB5BE" w14:textId="77777777" w:rsidTr="00296CD9">
        <w:trPr>
          <w:trHeight w:val="397"/>
        </w:trPr>
        <w:tc>
          <w:tcPr>
            <w:tcW w:w="9885" w:type="dxa"/>
            <w:gridSpan w:val="4"/>
            <w:vAlign w:val="center"/>
          </w:tcPr>
          <w:p w14:paraId="0A69C240" w14:textId="797729C8" w:rsidR="006841E5" w:rsidRPr="007E4B18" w:rsidRDefault="00F416E8" w:rsidP="00ED40AE">
            <w:pPr>
              <w:pStyle w:val="Heading2"/>
              <w:numPr>
                <w:ilvl w:val="0"/>
                <w:numId w:val="0"/>
              </w:numPr>
              <w:tabs>
                <w:tab w:val="left" w:pos="1655"/>
              </w:tabs>
              <w:rPr>
                <w:caps/>
                <w:kern w:val="28"/>
                <w:sz w:val="22"/>
                <w:szCs w:val="22"/>
              </w:rPr>
            </w:pPr>
            <w:bookmarkStart w:id="23" w:name="_Toc412455230"/>
            <w:r w:rsidRPr="00F416E8">
              <w:rPr>
                <w:i w:val="0"/>
                <w:iCs w:val="0"/>
                <w:spacing w:val="-7"/>
              </w:rPr>
              <w:t>FUNCTIONAL</w:t>
            </w:r>
            <w:r w:rsidRPr="00F416E8">
              <w:rPr>
                <w:i w:val="0"/>
                <w:iCs w:val="0"/>
                <w:spacing w:val="11"/>
              </w:rPr>
              <w:t xml:space="preserve"> </w:t>
            </w:r>
            <w:r w:rsidRPr="00F416E8">
              <w:rPr>
                <w:i w:val="0"/>
                <w:iCs w:val="0"/>
                <w:spacing w:val="-2"/>
              </w:rPr>
              <w:t>CHECKS</w:t>
            </w:r>
            <w:bookmarkEnd w:id="23"/>
          </w:p>
        </w:tc>
      </w:tr>
      <w:tr w:rsidR="006841E5" w:rsidRPr="00C42525" w14:paraId="7C5D6709" w14:textId="77777777" w:rsidTr="00296CD9">
        <w:trPr>
          <w:trHeight w:val="340"/>
        </w:trPr>
        <w:tc>
          <w:tcPr>
            <w:tcW w:w="9885" w:type="dxa"/>
            <w:gridSpan w:val="4"/>
            <w:vAlign w:val="center"/>
          </w:tcPr>
          <w:p w14:paraId="006E90AF" w14:textId="77777777" w:rsidR="00936224" w:rsidRDefault="00936224" w:rsidP="00940C5B">
            <w:pPr>
              <w:tabs>
                <w:tab w:val="center" w:pos="4320"/>
                <w:tab w:val="right" w:pos="8640"/>
              </w:tabs>
              <w:rPr>
                <w:rFonts w:ascii="Arial" w:hAnsi="Arial" w:cs="Arial"/>
                <w:b/>
                <w:sz w:val="22"/>
                <w:szCs w:val="22"/>
              </w:rPr>
            </w:pPr>
          </w:p>
          <w:p w14:paraId="7382CF73" w14:textId="1101783E" w:rsidR="006841E5" w:rsidRPr="007E4B18" w:rsidRDefault="006841E5" w:rsidP="00940C5B">
            <w:pPr>
              <w:tabs>
                <w:tab w:val="center" w:pos="4320"/>
                <w:tab w:val="right" w:pos="8640"/>
              </w:tabs>
              <w:rPr>
                <w:rFonts w:ascii="Arial" w:hAnsi="Arial" w:cs="Arial"/>
                <w:b/>
                <w:bCs/>
                <w:color w:val="000000"/>
                <w:sz w:val="22"/>
                <w:szCs w:val="22"/>
              </w:rPr>
            </w:pPr>
            <w:r w:rsidRPr="007E4B18">
              <w:rPr>
                <w:rFonts w:ascii="Arial" w:hAnsi="Arial" w:cs="Arial"/>
                <w:b/>
                <w:sz w:val="22"/>
                <w:szCs w:val="22"/>
              </w:rPr>
              <w:t>POWER CONSUMPTION</w:t>
            </w:r>
          </w:p>
        </w:tc>
      </w:tr>
      <w:tr w:rsidR="007E4B18" w:rsidRPr="00C42525" w14:paraId="568B865D" w14:textId="77777777" w:rsidTr="00936224">
        <w:trPr>
          <w:trHeight w:val="354"/>
        </w:trPr>
        <w:tc>
          <w:tcPr>
            <w:tcW w:w="863" w:type="dxa"/>
            <w:vAlign w:val="center"/>
          </w:tcPr>
          <w:p w14:paraId="2646B2A4" w14:textId="74FB91E1" w:rsidR="007E4B18" w:rsidRPr="007E4B18" w:rsidRDefault="00B01734" w:rsidP="006841E5">
            <w:pPr>
              <w:tabs>
                <w:tab w:val="center" w:pos="4320"/>
                <w:tab w:val="right" w:pos="8640"/>
              </w:tabs>
              <w:snapToGrid w:val="0"/>
              <w:ind w:hanging="18"/>
              <w:jc w:val="center"/>
              <w:rPr>
                <w:rFonts w:ascii="Arial" w:hAnsi="Arial" w:cs="Arial"/>
                <w:sz w:val="22"/>
                <w:szCs w:val="22"/>
              </w:rPr>
            </w:pPr>
            <w:r>
              <w:rPr>
                <w:rFonts w:ascii="Arial" w:hAnsi="Arial" w:cs="Arial"/>
                <w:sz w:val="22"/>
                <w:szCs w:val="22"/>
              </w:rPr>
              <w:t>2</w:t>
            </w:r>
            <w:r w:rsidR="007E4B18" w:rsidRPr="007E4B18">
              <w:rPr>
                <w:rFonts w:ascii="Arial" w:hAnsi="Arial" w:cs="Arial"/>
                <w:sz w:val="22"/>
                <w:szCs w:val="22"/>
              </w:rPr>
              <w:t>.01</w:t>
            </w:r>
          </w:p>
        </w:tc>
        <w:tc>
          <w:tcPr>
            <w:tcW w:w="3419" w:type="dxa"/>
            <w:vAlign w:val="center"/>
          </w:tcPr>
          <w:p w14:paraId="0140067D" w14:textId="5C7F5E39" w:rsidR="007E4B18" w:rsidRPr="007E4B18" w:rsidRDefault="00C63EC4" w:rsidP="006841E5">
            <w:pPr>
              <w:tabs>
                <w:tab w:val="center" w:pos="4320"/>
                <w:tab w:val="right" w:pos="8640"/>
              </w:tabs>
              <w:rPr>
                <w:rFonts w:ascii="Arial" w:hAnsi="Arial" w:cs="Arial"/>
                <w:bCs/>
                <w:color w:val="000000"/>
                <w:sz w:val="22"/>
                <w:szCs w:val="22"/>
              </w:rPr>
            </w:pPr>
            <w:r w:rsidRPr="00C63EC4">
              <w:rPr>
                <w:rFonts w:ascii="Arial" w:hAnsi="Arial" w:cs="Arial"/>
                <w:color w:val="000000"/>
                <w:sz w:val="22"/>
                <w:szCs w:val="22"/>
                <w:lang w:val="en-IN"/>
              </w:rPr>
              <w:t>Current Rating ISIS-DU FC</w:t>
            </w:r>
          </w:p>
        </w:tc>
        <w:tc>
          <w:tcPr>
            <w:tcW w:w="4573" w:type="dxa"/>
            <w:vAlign w:val="center"/>
          </w:tcPr>
          <w:p w14:paraId="104592C6" w14:textId="390B1C38" w:rsidR="007E4B18" w:rsidRPr="00C42525" w:rsidRDefault="00E40BFD" w:rsidP="008F41B0">
            <w:pPr>
              <w:tabs>
                <w:tab w:val="center" w:pos="4320"/>
                <w:tab w:val="right" w:pos="8640"/>
              </w:tabs>
              <w:jc w:val="center"/>
              <w:rPr>
                <w:rFonts w:ascii="Arial" w:hAnsi="Arial" w:cs="Arial"/>
                <w:bCs/>
                <w:color w:val="000000"/>
                <w:sz w:val="22"/>
                <w:szCs w:val="22"/>
              </w:rPr>
            </w:pPr>
            <w:r>
              <w:rPr>
                <w:rFonts w:ascii="Arial" w:hAnsi="Arial" w:cs="Arial"/>
                <w:bCs/>
                <w:color w:val="000000"/>
                <w:sz w:val="22"/>
                <w:szCs w:val="22"/>
              </w:rPr>
              <w:t>&lt;</w:t>
            </w:r>
            <w:r w:rsidR="00590E20">
              <w:rPr>
                <w:rFonts w:ascii="Arial" w:hAnsi="Arial" w:cs="Arial"/>
                <w:bCs/>
                <w:color w:val="000000"/>
                <w:sz w:val="22"/>
                <w:szCs w:val="22"/>
              </w:rPr>
              <w:t>1.08</w:t>
            </w:r>
          </w:p>
        </w:tc>
        <w:tc>
          <w:tcPr>
            <w:tcW w:w="1030" w:type="dxa"/>
            <w:vAlign w:val="center"/>
          </w:tcPr>
          <w:p w14:paraId="581C7398" w14:textId="782241D4" w:rsidR="007E4B18" w:rsidRPr="007E4B18" w:rsidRDefault="004F69E9" w:rsidP="00940C5B">
            <w:pPr>
              <w:tabs>
                <w:tab w:val="center" w:pos="4320"/>
                <w:tab w:val="right" w:pos="8640"/>
              </w:tabs>
              <w:spacing w:line="360" w:lineRule="auto"/>
              <w:jc w:val="center"/>
              <w:rPr>
                <w:rFonts w:ascii="Arial" w:hAnsi="Arial" w:cs="Arial"/>
                <w:bCs/>
                <w:color w:val="000000"/>
                <w:sz w:val="22"/>
                <w:szCs w:val="22"/>
              </w:rPr>
            </w:pPr>
            <w:r w:rsidRPr="007E4B18">
              <w:rPr>
                <w:rFonts w:ascii="Arial" w:hAnsi="Arial" w:cs="Arial"/>
                <w:bCs/>
                <w:color w:val="000000"/>
                <w:sz w:val="22"/>
                <w:szCs w:val="22"/>
              </w:rPr>
              <w:t>A</w:t>
            </w:r>
          </w:p>
        </w:tc>
      </w:tr>
      <w:tr w:rsidR="007E4B18" w:rsidRPr="00C42525" w14:paraId="484C9ADD" w14:textId="77777777" w:rsidTr="00936224">
        <w:trPr>
          <w:trHeight w:val="119"/>
        </w:trPr>
        <w:tc>
          <w:tcPr>
            <w:tcW w:w="863" w:type="dxa"/>
            <w:vAlign w:val="center"/>
          </w:tcPr>
          <w:p w14:paraId="41AE94C6" w14:textId="2A9ADDAF" w:rsidR="007E4B18" w:rsidRPr="007E4B18" w:rsidRDefault="00B01734" w:rsidP="006841E5">
            <w:pPr>
              <w:tabs>
                <w:tab w:val="left" w:pos="1332"/>
                <w:tab w:val="center" w:pos="4320"/>
                <w:tab w:val="right" w:pos="8640"/>
              </w:tabs>
              <w:snapToGrid w:val="0"/>
              <w:ind w:left="-180" w:right="-108"/>
              <w:jc w:val="center"/>
              <w:rPr>
                <w:rFonts w:ascii="Arial" w:hAnsi="Arial" w:cs="Arial"/>
                <w:sz w:val="22"/>
                <w:szCs w:val="22"/>
              </w:rPr>
            </w:pPr>
            <w:r>
              <w:rPr>
                <w:rFonts w:ascii="Arial" w:hAnsi="Arial" w:cs="Arial"/>
                <w:sz w:val="22"/>
                <w:szCs w:val="22"/>
              </w:rPr>
              <w:t>2</w:t>
            </w:r>
            <w:r w:rsidR="007E4B18" w:rsidRPr="007E4B18">
              <w:rPr>
                <w:rFonts w:ascii="Arial" w:hAnsi="Arial" w:cs="Arial"/>
                <w:sz w:val="22"/>
                <w:szCs w:val="22"/>
              </w:rPr>
              <w:t>.02</w:t>
            </w:r>
          </w:p>
        </w:tc>
        <w:tc>
          <w:tcPr>
            <w:tcW w:w="3419" w:type="dxa"/>
            <w:vAlign w:val="center"/>
          </w:tcPr>
          <w:p w14:paraId="618E347D" w14:textId="060EA7D8" w:rsidR="007E4B18" w:rsidRPr="007E4B18" w:rsidRDefault="00680CBE" w:rsidP="006841E5">
            <w:pPr>
              <w:tabs>
                <w:tab w:val="center" w:pos="4320"/>
                <w:tab w:val="right" w:pos="8640"/>
              </w:tabs>
              <w:snapToGrid w:val="0"/>
              <w:rPr>
                <w:rFonts w:ascii="Arial" w:hAnsi="Arial" w:cs="Arial"/>
                <w:color w:val="000000"/>
                <w:sz w:val="22"/>
                <w:szCs w:val="22"/>
              </w:rPr>
            </w:pPr>
            <w:r w:rsidRPr="00680CBE">
              <w:rPr>
                <w:rFonts w:ascii="Arial" w:hAnsi="Arial" w:cs="Arial"/>
                <w:color w:val="000000"/>
                <w:sz w:val="22"/>
                <w:szCs w:val="22"/>
                <w:lang w:val="en-IN"/>
              </w:rPr>
              <w:t>Current Rating ISIS-DU RC</w:t>
            </w:r>
          </w:p>
        </w:tc>
        <w:tc>
          <w:tcPr>
            <w:tcW w:w="4573" w:type="dxa"/>
            <w:vAlign w:val="center"/>
          </w:tcPr>
          <w:p w14:paraId="278080F8" w14:textId="7A466AC7" w:rsidR="007E4B18" w:rsidRPr="00C42525" w:rsidRDefault="00E40BFD" w:rsidP="008F41B0">
            <w:pPr>
              <w:tabs>
                <w:tab w:val="center" w:pos="4320"/>
                <w:tab w:val="right" w:pos="8640"/>
              </w:tabs>
              <w:snapToGrid w:val="0"/>
              <w:jc w:val="center"/>
              <w:rPr>
                <w:rFonts w:ascii="Arial" w:hAnsi="Arial" w:cs="Arial"/>
                <w:color w:val="000000"/>
                <w:sz w:val="22"/>
                <w:szCs w:val="22"/>
              </w:rPr>
            </w:pPr>
            <w:r>
              <w:rPr>
                <w:rFonts w:ascii="Arial" w:hAnsi="Arial" w:cs="Arial"/>
                <w:bCs/>
                <w:color w:val="000000"/>
                <w:sz w:val="22"/>
                <w:szCs w:val="22"/>
              </w:rPr>
              <w:t>&lt;</w:t>
            </w:r>
            <w:r w:rsidR="00590E20">
              <w:rPr>
                <w:rFonts w:ascii="Arial" w:hAnsi="Arial" w:cs="Arial"/>
                <w:bCs/>
                <w:color w:val="000000"/>
                <w:sz w:val="22"/>
                <w:szCs w:val="22"/>
              </w:rPr>
              <w:t>1.08</w:t>
            </w:r>
          </w:p>
        </w:tc>
        <w:tc>
          <w:tcPr>
            <w:tcW w:w="1030" w:type="dxa"/>
            <w:vAlign w:val="center"/>
          </w:tcPr>
          <w:p w14:paraId="07E0709B" w14:textId="554450C2" w:rsidR="007E4B18" w:rsidRPr="007E4B18" w:rsidRDefault="007E4B18" w:rsidP="00940C5B">
            <w:pPr>
              <w:tabs>
                <w:tab w:val="center" w:pos="4320"/>
                <w:tab w:val="right" w:pos="8640"/>
              </w:tabs>
              <w:spacing w:line="360" w:lineRule="auto"/>
              <w:jc w:val="center"/>
              <w:rPr>
                <w:rFonts w:ascii="Arial" w:hAnsi="Arial" w:cs="Arial"/>
                <w:bCs/>
                <w:color w:val="000000"/>
                <w:sz w:val="22"/>
                <w:szCs w:val="22"/>
              </w:rPr>
            </w:pPr>
            <w:r w:rsidRPr="007E4B18">
              <w:rPr>
                <w:rFonts w:ascii="Arial" w:hAnsi="Arial" w:cs="Arial"/>
                <w:bCs/>
                <w:color w:val="000000"/>
                <w:sz w:val="22"/>
                <w:szCs w:val="22"/>
              </w:rPr>
              <w:t>A</w:t>
            </w:r>
          </w:p>
        </w:tc>
      </w:tr>
      <w:tr w:rsidR="007E4B18" w:rsidRPr="00C42525" w14:paraId="503372BC" w14:textId="77777777" w:rsidTr="00936224">
        <w:trPr>
          <w:trHeight w:val="294"/>
        </w:trPr>
        <w:tc>
          <w:tcPr>
            <w:tcW w:w="863" w:type="dxa"/>
            <w:vAlign w:val="center"/>
          </w:tcPr>
          <w:p w14:paraId="3DDDDEBC" w14:textId="6B9FDCB4" w:rsidR="007E4B18" w:rsidRPr="007E4B18" w:rsidRDefault="00B01734" w:rsidP="006841E5">
            <w:pPr>
              <w:tabs>
                <w:tab w:val="left" w:pos="1332"/>
                <w:tab w:val="center" w:pos="4320"/>
                <w:tab w:val="right" w:pos="8640"/>
              </w:tabs>
              <w:snapToGrid w:val="0"/>
              <w:ind w:left="-180" w:right="-108"/>
              <w:jc w:val="center"/>
              <w:rPr>
                <w:rFonts w:ascii="Arial" w:hAnsi="Arial" w:cs="Arial"/>
                <w:sz w:val="22"/>
                <w:szCs w:val="22"/>
              </w:rPr>
            </w:pPr>
            <w:r>
              <w:rPr>
                <w:rFonts w:ascii="Arial" w:hAnsi="Arial" w:cs="Arial"/>
                <w:sz w:val="22"/>
                <w:szCs w:val="22"/>
              </w:rPr>
              <w:t>2</w:t>
            </w:r>
            <w:r w:rsidR="007E4B18" w:rsidRPr="007E4B18">
              <w:rPr>
                <w:rFonts w:ascii="Arial" w:hAnsi="Arial" w:cs="Arial"/>
                <w:sz w:val="22"/>
                <w:szCs w:val="22"/>
              </w:rPr>
              <w:t>.03</w:t>
            </w:r>
          </w:p>
        </w:tc>
        <w:tc>
          <w:tcPr>
            <w:tcW w:w="3419" w:type="dxa"/>
            <w:vAlign w:val="center"/>
          </w:tcPr>
          <w:p w14:paraId="03B6B2F5" w14:textId="0B91DDD5" w:rsidR="007E4B18" w:rsidRPr="007E4B18" w:rsidRDefault="00680CBE" w:rsidP="006841E5">
            <w:pPr>
              <w:tabs>
                <w:tab w:val="center" w:pos="4320"/>
                <w:tab w:val="right" w:pos="8640"/>
              </w:tabs>
              <w:snapToGrid w:val="0"/>
              <w:rPr>
                <w:rFonts w:ascii="Arial" w:hAnsi="Arial" w:cs="Arial"/>
                <w:color w:val="000000"/>
                <w:sz w:val="22"/>
                <w:szCs w:val="22"/>
              </w:rPr>
            </w:pPr>
            <w:r w:rsidRPr="00680CBE">
              <w:rPr>
                <w:rFonts w:ascii="Arial" w:hAnsi="Arial" w:cs="Arial"/>
                <w:color w:val="000000"/>
                <w:sz w:val="22"/>
                <w:szCs w:val="22"/>
                <w:lang w:val="en-IN"/>
              </w:rPr>
              <w:t>Current Rating ISIS ADU</w:t>
            </w:r>
          </w:p>
        </w:tc>
        <w:tc>
          <w:tcPr>
            <w:tcW w:w="4573" w:type="dxa"/>
            <w:vAlign w:val="center"/>
          </w:tcPr>
          <w:p w14:paraId="12FC209F" w14:textId="7A7B5DB5" w:rsidR="007E4B18" w:rsidRPr="00C42525" w:rsidRDefault="00E40BFD" w:rsidP="008F41B0">
            <w:pPr>
              <w:tabs>
                <w:tab w:val="center" w:pos="4320"/>
                <w:tab w:val="right" w:pos="8640"/>
              </w:tabs>
              <w:snapToGrid w:val="0"/>
              <w:jc w:val="center"/>
              <w:rPr>
                <w:rFonts w:ascii="Arial" w:hAnsi="Arial" w:cs="Arial"/>
                <w:color w:val="000000"/>
                <w:sz w:val="22"/>
                <w:szCs w:val="22"/>
              </w:rPr>
            </w:pPr>
            <w:r>
              <w:rPr>
                <w:rFonts w:ascii="Arial" w:hAnsi="Arial" w:cs="Arial"/>
                <w:bCs/>
                <w:color w:val="000000"/>
                <w:sz w:val="22"/>
                <w:szCs w:val="22"/>
              </w:rPr>
              <w:t>&lt;</w:t>
            </w:r>
            <w:r w:rsidR="00590E20">
              <w:rPr>
                <w:rFonts w:ascii="Arial" w:hAnsi="Arial" w:cs="Arial"/>
                <w:bCs/>
                <w:color w:val="000000"/>
                <w:sz w:val="22"/>
                <w:szCs w:val="22"/>
              </w:rPr>
              <w:t>0.3</w:t>
            </w:r>
          </w:p>
        </w:tc>
        <w:tc>
          <w:tcPr>
            <w:tcW w:w="1030" w:type="dxa"/>
            <w:vAlign w:val="center"/>
          </w:tcPr>
          <w:p w14:paraId="6D7C2F67" w14:textId="1816DDAF" w:rsidR="007E4B18" w:rsidRPr="007E4B18" w:rsidRDefault="007E4B18" w:rsidP="00940C5B">
            <w:pPr>
              <w:tabs>
                <w:tab w:val="center" w:pos="4320"/>
                <w:tab w:val="right" w:pos="8640"/>
              </w:tabs>
              <w:spacing w:line="360" w:lineRule="auto"/>
              <w:jc w:val="center"/>
              <w:rPr>
                <w:rFonts w:ascii="Arial" w:hAnsi="Arial" w:cs="Arial"/>
                <w:bCs/>
                <w:color w:val="000000"/>
                <w:sz w:val="22"/>
                <w:szCs w:val="22"/>
              </w:rPr>
            </w:pPr>
            <w:r w:rsidRPr="007E4B18">
              <w:rPr>
                <w:rFonts w:ascii="Arial" w:hAnsi="Arial" w:cs="Arial"/>
                <w:bCs/>
                <w:color w:val="000000"/>
                <w:sz w:val="22"/>
                <w:szCs w:val="22"/>
              </w:rPr>
              <w:t>A</w:t>
            </w:r>
          </w:p>
        </w:tc>
      </w:tr>
      <w:tr w:rsidR="007E4B18" w:rsidRPr="00C42525" w14:paraId="29FC1569" w14:textId="77777777" w:rsidTr="00936224">
        <w:trPr>
          <w:trHeight w:val="65"/>
        </w:trPr>
        <w:tc>
          <w:tcPr>
            <w:tcW w:w="863" w:type="dxa"/>
            <w:vAlign w:val="center"/>
          </w:tcPr>
          <w:p w14:paraId="60C57AED" w14:textId="0D503ADB" w:rsidR="007E4B18" w:rsidRPr="007E4B18" w:rsidRDefault="00B01734" w:rsidP="006841E5">
            <w:pPr>
              <w:tabs>
                <w:tab w:val="left" w:pos="1332"/>
                <w:tab w:val="center" w:pos="4320"/>
                <w:tab w:val="right" w:pos="8640"/>
              </w:tabs>
              <w:snapToGrid w:val="0"/>
              <w:ind w:left="-180" w:right="-108"/>
              <w:jc w:val="center"/>
              <w:rPr>
                <w:rFonts w:ascii="Arial" w:hAnsi="Arial" w:cs="Arial"/>
                <w:sz w:val="22"/>
                <w:szCs w:val="22"/>
              </w:rPr>
            </w:pPr>
            <w:r>
              <w:rPr>
                <w:rFonts w:ascii="Arial" w:hAnsi="Arial" w:cs="Arial"/>
                <w:sz w:val="22"/>
                <w:szCs w:val="22"/>
              </w:rPr>
              <w:t>2</w:t>
            </w:r>
            <w:r w:rsidR="007E4B18" w:rsidRPr="007E4B18">
              <w:rPr>
                <w:rFonts w:ascii="Arial" w:hAnsi="Arial" w:cs="Arial"/>
                <w:sz w:val="22"/>
                <w:szCs w:val="22"/>
              </w:rPr>
              <w:t>.04</w:t>
            </w:r>
          </w:p>
        </w:tc>
        <w:tc>
          <w:tcPr>
            <w:tcW w:w="3419" w:type="dxa"/>
            <w:vAlign w:val="center"/>
          </w:tcPr>
          <w:p w14:paraId="1309ADC4" w14:textId="373EFCE0" w:rsidR="007E4B18" w:rsidRPr="007E4B18" w:rsidRDefault="00680CBE" w:rsidP="006841E5">
            <w:pPr>
              <w:tabs>
                <w:tab w:val="center" w:pos="4320"/>
                <w:tab w:val="right" w:pos="8640"/>
              </w:tabs>
              <w:snapToGrid w:val="0"/>
              <w:rPr>
                <w:rFonts w:ascii="Arial" w:hAnsi="Arial" w:cs="Arial"/>
                <w:color w:val="000000"/>
                <w:sz w:val="22"/>
                <w:szCs w:val="22"/>
              </w:rPr>
            </w:pPr>
            <w:r w:rsidRPr="00680CBE">
              <w:rPr>
                <w:rFonts w:ascii="Arial" w:hAnsi="Arial" w:cs="Arial"/>
                <w:color w:val="000000"/>
                <w:sz w:val="22"/>
                <w:szCs w:val="22"/>
                <w:lang w:val="en-IN"/>
              </w:rPr>
              <w:t>Current Rating ISIS AHRS</w:t>
            </w:r>
          </w:p>
        </w:tc>
        <w:tc>
          <w:tcPr>
            <w:tcW w:w="4573" w:type="dxa"/>
            <w:vAlign w:val="center"/>
          </w:tcPr>
          <w:p w14:paraId="755BFF9B" w14:textId="69C6EE0D" w:rsidR="007E4B18" w:rsidRPr="00C42525" w:rsidRDefault="00E40BFD" w:rsidP="008F41B0">
            <w:pPr>
              <w:tabs>
                <w:tab w:val="center" w:pos="4320"/>
                <w:tab w:val="right" w:pos="8640"/>
              </w:tabs>
              <w:snapToGrid w:val="0"/>
              <w:jc w:val="center"/>
              <w:rPr>
                <w:rFonts w:ascii="Arial" w:hAnsi="Arial" w:cs="Arial"/>
                <w:color w:val="000000"/>
                <w:sz w:val="22"/>
                <w:szCs w:val="22"/>
              </w:rPr>
            </w:pPr>
            <w:r>
              <w:rPr>
                <w:rFonts w:ascii="Arial" w:hAnsi="Arial" w:cs="Arial"/>
                <w:bCs/>
                <w:color w:val="000000"/>
                <w:sz w:val="22"/>
                <w:szCs w:val="22"/>
              </w:rPr>
              <w:t>&lt;</w:t>
            </w:r>
            <w:r w:rsidR="00590E20">
              <w:rPr>
                <w:rFonts w:ascii="Arial" w:hAnsi="Arial" w:cs="Arial"/>
                <w:bCs/>
                <w:color w:val="000000"/>
                <w:sz w:val="22"/>
                <w:szCs w:val="22"/>
              </w:rPr>
              <w:t>1</w:t>
            </w:r>
          </w:p>
        </w:tc>
        <w:tc>
          <w:tcPr>
            <w:tcW w:w="1030" w:type="dxa"/>
            <w:vAlign w:val="center"/>
          </w:tcPr>
          <w:p w14:paraId="6569E17B" w14:textId="4772FCB1" w:rsidR="007E4B18" w:rsidRPr="007E4B18" w:rsidRDefault="007E4B18" w:rsidP="00940C5B">
            <w:pPr>
              <w:tabs>
                <w:tab w:val="center" w:pos="4320"/>
                <w:tab w:val="right" w:pos="8640"/>
              </w:tabs>
              <w:spacing w:line="360" w:lineRule="auto"/>
              <w:jc w:val="center"/>
              <w:rPr>
                <w:rFonts w:ascii="Arial" w:hAnsi="Arial" w:cs="Arial"/>
                <w:bCs/>
                <w:color w:val="000000"/>
                <w:sz w:val="22"/>
                <w:szCs w:val="22"/>
              </w:rPr>
            </w:pPr>
            <w:r w:rsidRPr="007E4B18">
              <w:rPr>
                <w:rFonts w:ascii="Arial" w:hAnsi="Arial" w:cs="Arial"/>
                <w:bCs/>
                <w:color w:val="000000"/>
                <w:sz w:val="22"/>
                <w:szCs w:val="22"/>
              </w:rPr>
              <w:t>A</w:t>
            </w:r>
          </w:p>
        </w:tc>
      </w:tr>
      <w:tr w:rsidR="006841E5" w:rsidRPr="00C42525" w14:paraId="734C2F18" w14:textId="77777777" w:rsidTr="00296CD9">
        <w:trPr>
          <w:trHeight w:val="370"/>
        </w:trPr>
        <w:tc>
          <w:tcPr>
            <w:tcW w:w="9885" w:type="dxa"/>
            <w:gridSpan w:val="4"/>
            <w:vAlign w:val="center"/>
          </w:tcPr>
          <w:p w14:paraId="2C4071F6" w14:textId="77777777" w:rsidR="00455EDC" w:rsidRDefault="00455EDC" w:rsidP="00940C5B">
            <w:pPr>
              <w:tabs>
                <w:tab w:val="center" w:pos="4320"/>
                <w:tab w:val="right" w:pos="8640"/>
              </w:tabs>
              <w:rPr>
                <w:rFonts w:ascii="Arial" w:hAnsi="Arial" w:cs="Arial"/>
                <w:b/>
                <w:sz w:val="22"/>
                <w:szCs w:val="22"/>
              </w:rPr>
            </w:pPr>
          </w:p>
          <w:p w14:paraId="1DB99314" w14:textId="0FC5A465" w:rsidR="006841E5" w:rsidRPr="007E4B18" w:rsidRDefault="0030771A" w:rsidP="00940C5B">
            <w:pPr>
              <w:tabs>
                <w:tab w:val="center" w:pos="4320"/>
                <w:tab w:val="right" w:pos="8640"/>
              </w:tabs>
              <w:rPr>
                <w:rFonts w:ascii="Arial" w:hAnsi="Arial" w:cs="Arial"/>
                <w:b/>
                <w:sz w:val="22"/>
                <w:szCs w:val="22"/>
              </w:rPr>
            </w:pPr>
            <w:r>
              <w:rPr>
                <w:rFonts w:ascii="Arial" w:hAnsi="Arial" w:cs="Arial"/>
                <w:b/>
                <w:sz w:val="22"/>
                <w:szCs w:val="22"/>
              </w:rPr>
              <w:t>SOFTWARE VERIFICATION CHECKS</w:t>
            </w:r>
          </w:p>
        </w:tc>
      </w:tr>
      <w:tr w:rsidR="006841E5" w:rsidRPr="00C42525" w14:paraId="58001E71" w14:textId="77777777" w:rsidTr="00936224">
        <w:trPr>
          <w:trHeight w:val="227"/>
        </w:trPr>
        <w:tc>
          <w:tcPr>
            <w:tcW w:w="863" w:type="dxa"/>
            <w:vAlign w:val="center"/>
          </w:tcPr>
          <w:p w14:paraId="4CB79AD6" w14:textId="0ED09524" w:rsidR="006841E5" w:rsidRPr="007E4B18" w:rsidRDefault="00D05D19"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6841E5" w:rsidRPr="007E4B18">
              <w:rPr>
                <w:rFonts w:ascii="Arial" w:hAnsi="Arial" w:cs="Arial"/>
                <w:color w:val="000000"/>
                <w:sz w:val="22"/>
                <w:szCs w:val="22"/>
              </w:rPr>
              <w:t>.01</w:t>
            </w:r>
          </w:p>
        </w:tc>
        <w:tc>
          <w:tcPr>
            <w:tcW w:w="3419" w:type="dxa"/>
            <w:vAlign w:val="center"/>
          </w:tcPr>
          <w:p w14:paraId="3ABBEBF8" w14:textId="5A8A6B79" w:rsidR="006841E5" w:rsidRPr="007E4B18" w:rsidRDefault="001369B1" w:rsidP="006841E5">
            <w:pPr>
              <w:tabs>
                <w:tab w:val="center" w:pos="4320"/>
                <w:tab w:val="right" w:pos="8640"/>
              </w:tabs>
              <w:snapToGrid w:val="0"/>
              <w:rPr>
                <w:rFonts w:ascii="Arial" w:hAnsi="Arial" w:cs="Arial"/>
                <w:sz w:val="22"/>
                <w:szCs w:val="22"/>
                <w:lang w:val="en-IN" w:eastAsia="en-IN"/>
              </w:rPr>
            </w:pPr>
            <w:r w:rsidRPr="001369B1">
              <w:rPr>
                <w:rFonts w:ascii="Arial" w:hAnsi="Arial" w:cs="Arial"/>
                <w:sz w:val="22"/>
                <w:szCs w:val="22"/>
                <w:lang w:val="en-IN" w:eastAsia="en-IN"/>
              </w:rPr>
              <w:t>ISIS-DU FC MPM Version</w:t>
            </w:r>
          </w:p>
        </w:tc>
        <w:tc>
          <w:tcPr>
            <w:tcW w:w="4573" w:type="dxa"/>
            <w:vAlign w:val="center"/>
          </w:tcPr>
          <w:p w14:paraId="565855F8" w14:textId="4C87D6BE" w:rsidR="006841E5" w:rsidRPr="007E4B18" w:rsidRDefault="00AD5A6C" w:rsidP="006841E5">
            <w:pPr>
              <w:tabs>
                <w:tab w:val="center" w:pos="4320"/>
                <w:tab w:val="right" w:pos="8640"/>
              </w:tabs>
              <w:snapToGrid w:val="0"/>
              <w:jc w:val="center"/>
              <w:rPr>
                <w:rFonts w:ascii="Arial" w:hAnsi="Arial" w:cs="Arial"/>
                <w:bCs/>
                <w:color w:val="FF0000"/>
                <w:sz w:val="22"/>
                <w:szCs w:val="22"/>
              </w:rPr>
            </w:pPr>
            <w:r>
              <w:rPr>
                <w:rFonts w:ascii="Arial" w:hAnsi="Arial" w:cs="Arial"/>
                <w:sz w:val="22"/>
                <w:szCs w:val="22"/>
                <w:lang w:val="en-IN" w:eastAsia="en-IN"/>
              </w:rPr>
              <w:t>01.00</w:t>
            </w:r>
          </w:p>
        </w:tc>
        <w:tc>
          <w:tcPr>
            <w:tcW w:w="1030" w:type="dxa"/>
            <w:vAlign w:val="center"/>
          </w:tcPr>
          <w:p w14:paraId="15E6F2DF" w14:textId="4E8B2FDA" w:rsidR="006841E5" w:rsidRPr="007E4B18" w:rsidRDefault="004C5165" w:rsidP="00940C5B">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A779A4" w:rsidRPr="00C42525" w14:paraId="19D9D6F4" w14:textId="77777777" w:rsidTr="00936224">
        <w:trPr>
          <w:trHeight w:val="227"/>
        </w:trPr>
        <w:tc>
          <w:tcPr>
            <w:tcW w:w="863" w:type="dxa"/>
            <w:vAlign w:val="center"/>
          </w:tcPr>
          <w:p w14:paraId="7FE272BD" w14:textId="6E6E29ED" w:rsidR="00A779A4" w:rsidRDefault="00B14CCE" w:rsidP="006841E5">
            <w:pPr>
              <w:tabs>
                <w:tab w:val="left" w:pos="1332"/>
                <w:tab w:val="center" w:pos="4320"/>
                <w:tab w:val="right" w:pos="8640"/>
              </w:tabs>
              <w:snapToGrid w:val="0"/>
              <w:ind w:right="-108"/>
              <w:jc w:val="center"/>
              <w:rPr>
                <w:rFonts w:ascii="Arial" w:hAnsi="Arial" w:cs="Arial"/>
                <w:color w:val="000000"/>
                <w:sz w:val="22"/>
                <w:szCs w:val="22"/>
              </w:rPr>
            </w:pPr>
            <w:r w:rsidRPr="00B14CCE">
              <w:rPr>
                <w:rFonts w:ascii="Arial" w:hAnsi="Arial" w:cs="Arial"/>
                <w:color w:val="000000"/>
                <w:sz w:val="22"/>
                <w:szCs w:val="22"/>
                <w:lang w:val="en-IN"/>
              </w:rPr>
              <w:lastRenderedPageBreak/>
              <w:t>3.02</w:t>
            </w:r>
          </w:p>
        </w:tc>
        <w:tc>
          <w:tcPr>
            <w:tcW w:w="3419" w:type="dxa"/>
            <w:vAlign w:val="center"/>
          </w:tcPr>
          <w:p w14:paraId="2D58C628" w14:textId="4393D52C" w:rsidR="00A779A4" w:rsidRPr="0018068D" w:rsidRDefault="001369B1" w:rsidP="006841E5">
            <w:pPr>
              <w:tabs>
                <w:tab w:val="center" w:pos="4320"/>
                <w:tab w:val="right" w:pos="8640"/>
              </w:tabs>
              <w:snapToGrid w:val="0"/>
              <w:rPr>
                <w:rFonts w:ascii="Arial" w:hAnsi="Arial" w:cs="Arial"/>
                <w:sz w:val="22"/>
                <w:szCs w:val="22"/>
                <w:lang w:val="en-IN" w:eastAsia="en-IN"/>
              </w:rPr>
            </w:pPr>
            <w:r w:rsidRPr="001369B1">
              <w:rPr>
                <w:rFonts w:ascii="Arial" w:hAnsi="Arial" w:cs="Arial"/>
                <w:sz w:val="22"/>
                <w:szCs w:val="22"/>
                <w:lang w:val="en-IN" w:eastAsia="en-IN"/>
              </w:rPr>
              <w:t>ISIS-DU FC MPM Checksum</w:t>
            </w:r>
          </w:p>
        </w:tc>
        <w:tc>
          <w:tcPr>
            <w:tcW w:w="4573" w:type="dxa"/>
            <w:vAlign w:val="center"/>
          </w:tcPr>
          <w:p w14:paraId="41B6ABFF" w14:textId="050DC55A" w:rsidR="00A779A4" w:rsidRPr="007E4B18" w:rsidRDefault="00AD5A6C" w:rsidP="006841E5">
            <w:pPr>
              <w:tabs>
                <w:tab w:val="center" w:pos="4320"/>
                <w:tab w:val="right" w:pos="8640"/>
              </w:tabs>
              <w:snapToGrid w:val="0"/>
              <w:jc w:val="center"/>
              <w:rPr>
                <w:rFonts w:ascii="Arial" w:hAnsi="Arial" w:cs="Arial"/>
                <w:sz w:val="22"/>
                <w:szCs w:val="22"/>
                <w:lang w:val="en-IN" w:eastAsia="en-IN"/>
              </w:rPr>
            </w:pPr>
            <w:r w:rsidRPr="00AD5A6C">
              <w:rPr>
                <w:rFonts w:ascii="Arial" w:hAnsi="Arial" w:cs="Arial"/>
                <w:sz w:val="22"/>
                <w:szCs w:val="22"/>
                <w:lang w:val="en-IN" w:eastAsia="en-IN"/>
              </w:rPr>
              <w:t>0xCA347B86</w:t>
            </w:r>
          </w:p>
        </w:tc>
        <w:tc>
          <w:tcPr>
            <w:tcW w:w="1030" w:type="dxa"/>
            <w:vAlign w:val="center"/>
          </w:tcPr>
          <w:p w14:paraId="17F129B6" w14:textId="0D82E2A0" w:rsidR="00A779A4" w:rsidRPr="007E4B18" w:rsidRDefault="004C5165" w:rsidP="00940C5B">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534273" w:rsidRPr="00C42525" w14:paraId="3AA31030" w14:textId="77777777" w:rsidTr="00936224">
        <w:trPr>
          <w:trHeight w:val="292"/>
        </w:trPr>
        <w:tc>
          <w:tcPr>
            <w:tcW w:w="863" w:type="dxa"/>
            <w:vAlign w:val="center"/>
          </w:tcPr>
          <w:p w14:paraId="179CAF31" w14:textId="3778A14B" w:rsidR="00534273" w:rsidRPr="007E4B18" w:rsidRDefault="00D05D19"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534273" w:rsidRPr="007E4B18">
              <w:rPr>
                <w:rFonts w:ascii="Arial" w:hAnsi="Arial" w:cs="Arial"/>
                <w:color w:val="000000"/>
                <w:sz w:val="22"/>
                <w:szCs w:val="22"/>
              </w:rPr>
              <w:t>.0</w:t>
            </w:r>
            <w:r w:rsidR="002C7839">
              <w:rPr>
                <w:rFonts w:ascii="Arial" w:hAnsi="Arial" w:cs="Arial"/>
                <w:color w:val="000000"/>
                <w:sz w:val="22"/>
                <w:szCs w:val="22"/>
              </w:rPr>
              <w:t>3</w:t>
            </w:r>
          </w:p>
        </w:tc>
        <w:tc>
          <w:tcPr>
            <w:tcW w:w="3419" w:type="dxa"/>
            <w:vAlign w:val="center"/>
          </w:tcPr>
          <w:p w14:paraId="70F9B1FB" w14:textId="3B963FC5" w:rsidR="00534273" w:rsidRPr="007E4B18" w:rsidRDefault="001369B1" w:rsidP="00A901A6">
            <w:pPr>
              <w:tabs>
                <w:tab w:val="center" w:pos="4320"/>
                <w:tab w:val="right" w:pos="8640"/>
              </w:tabs>
              <w:snapToGrid w:val="0"/>
              <w:rPr>
                <w:rFonts w:ascii="Arial" w:hAnsi="Arial" w:cs="Arial"/>
                <w:sz w:val="22"/>
                <w:szCs w:val="22"/>
                <w:lang w:val="en-IN" w:eastAsia="en-IN"/>
              </w:rPr>
            </w:pPr>
            <w:r w:rsidRPr="001369B1">
              <w:rPr>
                <w:rFonts w:ascii="Arial" w:hAnsi="Arial" w:cs="Arial"/>
                <w:sz w:val="22"/>
                <w:szCs w:val="22"/>
                <w:lang w:val="en-IN" w:eastAsia="en-IN"/>
              </w:rPr>
              <w:t>ISIS-DU FC BLGM Version</w:t>
            </w:r>
          </w:p>
        </w:tc>
        <w:tc>
          <w:tcPr>
            <w:tcW w:w="4573" w:type="dxa"/>
            <w:vAlign w:val="center"/>
          </w:tcPr>
          <w:p w14:paraId="362DD974" w14:textId="1BEAD22D" w:rsidR="00534273" w:rsidRPr="007E4B18" w:rsidRDefault="00257A6F" w:rsidP="00A901A6">
            <w:pPr>
              <w:tabs>
                <w:tab w:val="center" w:pos="4320"/>
                <w:tab w:val="right" w:pos="8640"/>
              </w:tabs>
              <w:snapToGrid w:val="0"/>
              <w:jc w:val="center"/>
              <w:rPr>
                <w:rFonts w:ascii="Arial" w:hAnsi="Arial" w:cs="Arial"/>
                <w:bCs/>
                <w:color w:val="000000"/>
                <w:sz w:val="22"/>
                <w:szCs w:val="22"/>
              </w:rPr>
            </w:pPr>
            <w:r w:rsidRPr="00257A6F">
              <w:rPr>
                <w:rFonts w:ascii="Arial" w:hAnsi="Arial" w:cs="Arial"/>
                <w:bCs/>
                <w:color w:val="000000"/>
                <w:sz w:val="22"/>
                <w:szCs w:val="22"/>
                <w:lang w:val="en-IN"/>
              </w:rPr>
              <w:t>01.00</w:t>
            </w:r>
          </w:p>
        </w:tc>
        <w:tc>
          <w:tcPr>
            <w:tcW w:w="1030" w:type="dxa"/>
            <w:vAlign w:val="center"/>
          </w:tcPr>
          <w:p w14:paraId="17FC06F1" w14:textId="77777777" w:rsidR="00534273" w:rsidRPr="007E4B18" w:rsidRDefault="00534273"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534273" w:rsidRPr="00C42525" w14:paraId="3AC70C10" w14:textId="77777777" w:rsidTr="00936224">
        <w:trPr>
          <w:trHeight w:val="292"/>
        </w:trPr>
        <w:tc>
          <w:tcPr>
            <w:tcW w:w="863" w:type="dxa"/>
            <w:vAlign w:val="center"/>
          </w:tcPr>
          <w:p w14:paraId="1CB0C39A" w14:textId="3E9D8665" w:rsidR="00534273" w:rsidRPr="007E4B18" w:rsidRDefault="00D05D19"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534273" w:rsidRPr="007E4B18">
              <w:rPr>
                <w:rFonts w:ascii="Arial" w:hAnsi="Arial" w:cs="Arial"/>
                <w:color w:val="000000"/>
                <w:sz w:val="22"/>
                <w:szCs w:val="22"/>
              </w:rPr>
              <w:t>.0</w:t>
            </w:r>
            <w:r w:rsidR="002C7839">
              <w:rPr>
                <w:rFonts w:ascii="Arial" w:hAnsi="Arial" w:cs="Arial"/>
                <w:color w:val="000000"/>
                <w:sz w:val="22"/>
                <w:szCs w:val="22"/>
              </w:rPr>
              <w:t>4</w:t>
            </w:r>
          </w:p>
        </w:tc>
        <w:tc>
          <w:tcPr>
            <w:tcW w:w="3419" w:type="dxa"/>
            <w:vAlign w:val="center"/>
          </w:tcPr>
          <w:p w14:paraId="444CAD55" w14:textId="1E3C4CDA" w:rsidR="00534273" w:rsidRPr="007E4B18" w:rsidRDefault="00C340D7" w:rsidP="00A901A6">
            <w:pPr>
              <w:tabs>
                <w:tab w:val="center" w:pos="4320"/>
                <w:tab w:val="right" w:pos="8640"/>
              </w:tabs>
              <w:snapToGrid w:val="0"/>
              <w:rPr>
                <w:rFonts w:ascii="Arial" w:hAnsi="Arial" w:cs="Arial"/>
                <w:sz w:val="22"/>
                <w:szCs w:val="22"/>
                <w:lang w:val="en-IN" w:eastAsia="en-IN"/>
              </w:rPr>
            </w:pPr>
            <w:r w:rsidRPr="00C340D7">
              <w:rPr>
                <w:rFonts w:ascii="Arial" w:hAnsi="Arial" w:cs="Arial"/>
                <w:sz w:val="22"/>
                <w:szCs w:val="22"/>
                <w:lang w:val="en-IN" w:eastAsia="en-IN"/>
              </w:rPr>
              <w:t>ISIS-DU FC BLGM Checksum</w:t>
            </w:r>
          </w:p>
        </w:tc>
        <w:tc>
          <w:tcPr>
            <w:tcW w:w="4573" w:type="dxa"/>
            <w:vAlign w:val="center"/>
          </w:tcPr>
          <w:p w14:paraId="4CA26D2B" w14:textId="3EAF1A57" w:rsidR="00534273" w:rsidRPr="007E4B18" w:rsidRDefault="00257A6F" w:rsidP="00A901A6">
            <w:pPr>
              <w:tabs>
                <w:tab w:val="center" w:pos="4320"/>
                <w:tab w:val="right" w:pos="8640"/>
              </w:tabs>
              <w:snapToGrid w:val="0"/>
              <w:jc w:val="center"/>
              <w:rPr>
                <w:rFonts w:ascii="Arial" w:hAnsi="Arial" w:cs="Arial"/>
                <w:bCs/>
                <w:color w:val="000000"/>
                <w:sz w:val="22"/>
                <w:szCs w:val="22"/>
              </w:rPr>
            </w:pPr>
            <w:r w:rsidRPr="00257A6F">
              <w:rPr>
                <w:rFonts w:ascii="Arial" w:hAnsi="Arial" w:cs="Arial"/>
                <w:bCs/>
                <w:color w:val="000000"/>
                <w:sz w:val="22"/>
                <w:szCs w:val="22"/>
              </w:rPr>
              <w:t>0x43760D0A</w:t>
            </w:r>
          </w:p>
        </w:tc>
        <w:tc>
          <w:tcPr>
            <w:tcW w:w="1030" w:type="dxa"/>
            <w:vAlign w:val="center"/>
          </w:tcPr>
          <w:p w14:paraId="0E42FBEB" w14:textId="77777777" w:rsidR="00534273" w:rsidRPr="007E4B18" w:rsidRDefault="00534273"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534273" w:rsidRPr="00C42525" w14:paraId="335A697E" w14:textId="77777777" w:rsidTr="00936224">
        <w:trPr>
          <w:trHeight w:val="292"/>
        </w:trPr>
        <w:tc>
          <w:tcPr>
            <w:tcW w:w="863" w:type="dxa"/>
            <w:vAlign w:val="center"/>
          </w:tcPr>
          <w:p w14:paraId="792D0B5C" w14:textId="5948FA74" w:rsidR="00534273" w:rsidRPr="007E4B18" w:rsidRDefault="00D05D19"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534273" w:rsidRPr="007E4B18">
              <w:rPr>
                <w:rFonts w:ascii="Arial" w:hAnsi="Arial" w:cs="Arial"/>
                <w:color w:val="000000"/>
                <w:sz w:val="22"/>
                <w:szCs w:val="22"/>
              </w:rPr>
              <w:t>.0</w:t>
            </w:r>
            <w:r w:rsidR="00AA3A15">
              <w:rPr>
                <w:rFonts w:ascii="Arial" w:hAnsi="Arial" w:cs="Arial"/>
                <w:color w:val="000000"/>
                <w:sz w:val="22"/>
                <w:szCs w:val="22"/>
              </w:rPr>
              <w:t>5</w:t>
            </w:r>
          </w:p>
        </w:tc>
        <w:tc>
          <w:tcPr>
            <w:tcW w:w="3419" w:type="dxa"/>
            <w:vAlign w:val="center"/>
          </w:tcPr>
          <w:p w14:paraId="5019C840" w14:textId="5B6E94B9" w:rsidR="00534273" w:rsidRPr="007E4B18" w:rsidRDefault="00C340D7" w:rsidP="00A901A6">
            <w:pPr>
              <w:tabs>
                <w:tab w:val="center" w:pos="4320"/>
                <w:tab w:val="right" w:pos="8640"/>
              </w:tabs>
              <w:rPr>
                <w:rFonts w:ascii="Arial" w:eastAsia="Times New Roman" w:hAnsi="Arial" w:cs="Arial"/>
                <w:sz w:val="22"/>
                <w:szCs w:val="22"/>
                <w:lang w:val="en-IN" w:eastAsia="en-IN"/>
              </w:rPr>
            </w:pPr>
            <w:r w:rsidRPr="00C340D7">
              <w:rPr>
                <w:rFonts w:ascii="Arial" w:eastAsia="Times New Roman" w:hAnsi="Arial" w:cs="Arial"/>
                <w:sz w:val="22"/>
                <w:szCs w:val="22"/>
                <w:lang w:val="en-IN" w:eastAsia="en-IN"/>
              </w:rPr>
              <w:t>ISIS-DU RC MPM Version</w:t>
            </w:r>
          </w:p>
        </w:tc>
        <w:tc>
          <w:tcPr>
            <w:tcW w:w="4573" w:type="dxa"/>
            <w:vAlign w:val="center"/>
          </w:tcPr>
          <w:p w14:paraId="08241499" w14:textId="0454B388" w:rsidR="00534273" w:rsidRPr="007E4B18" w:rsidRDefault="00257A6F" w:rsidP="00A901A6">
            <w:pPr>
              <w:tabs>
                <w:tab w:val="center" w:pos="4320"/>
                <w:tab w:val="right" w:pos="8640"/>
              </w:tabs>
              <w:snapToGrid w:val="0"/>
              <w:jc w:val="center"/>
              <w:rPr>
                <w:rFonts w:ascii="Arial" w:hAnsi="Arial" w:cs="Arial"/>
                <w:bCs/>
                <w:color w:val="000000"/>
                <w:sz w:val="22"/>
                <w:szCs w:val="22"/>
              </w:rPr>
            </w:pPr>
            <w:r w:rsidRPr="00257A6F">
              <w:rPr>
                <w:rFonts w:ascii="Arial" w:hAnsi="Arial" w:cs="Arial"/>
                <w:bCs/>
                <w:color w:val="000000"/>
                <w:sz w:val="22"/>
                <w:szCs w:val="22"/>
                <w:lang w:val="en-IN"/>
              </w:rPr>
              <w:t>01.00</w:t>
            </w:r>
          </w:p>
        </w:tc>
        <w:tc>
          <w:tcPr>
            <w:tcW w:w="1030" w:type="dxa"/>
            <w:vAlign w:val="center"/>
          </w:tcPr>
          <w:p w14:paraId="6B36E0C9" w14:textId="77777777" w:rsidR="00534273" w:rsidRPr="007E4B18" w:rsidRDefault="00534273"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534273" w:rsidRPr="00C42525" w14:paraId="5218A546" w14:textId="77777777" w:rsidTr="00936224">
        <w:trPr>
          <w:trHeight w:val="292"/>
        </w:trPr>
        <w:tc>
          <w:tcPr>
            <w:tcW w:w="863" w:type="dxa"/>
            <w:vAlign w:val="center"/>
          </w:tcPr>
          <w:p w14:paraId="2E8DE4F6" w14:textId="71FF312A" w:rsidR="00534273" w:rsidRPr="007E4B18" w:rsidRDefault="00D05D19"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534273" w:rsidRPr="007E4B18">
              <w:rPr>
                <w:rFonts w:ascii="Arial" w:hAnsi="Arial" w:cs="Arial"/>
                <w:color w:val="000000"/>
                <w:sz w:val="22"/>
                <w:szCs w:val="22"/>
              </w:rPr>
              <w:t>.0</w:t>
            </w:r>
            <w:r w:rsidR="00AA3A15">
              <w:rPr>
                <w:rFonts w:ascii="Arial" w:hAnsi="Arial" w:cs="Arial"/>
                <w:color w:val="000000"/>
                <w:sz w:val="22"/>
                <w:szCs w:val="22"/>
              </w:rPr>
              <w:t>6</w:t>
            </w:r>
          </w:p>
        </w:tc>
        <w:tc>
          <w:tcPr>
            <w:tcW w:w="3419" w:type="dxa"/>
            <w:vAlign w:val="center"/>
          </w:tcPr>
          <w:p w14:paraId="14957136" w14:textId="2A629B12" w:rsidR="00534273" w:rsidRPr="007E4B18" w:rsidRDefault="00C340D7" w:rsidP="00A901A6">
            <w:pPr>
              <w:tabs>
                <w:tab w:val="center" w:pos="4320"/>
                <w:tab w:val="right" w:pos="8640"/>
              </w:tabs>
              <w:rPr>
                <w:rFonts w:ascii="Arial" w:eastAsia="Times New Roman" w:hAnsi="Arial" w:cs="Arial"/>
                <w:sz w:val="22"/>
                <w:szCs w:val="22"/>
                <w:lang w:val="en-IN" w:eastAsia="en-IN"/>
              </w:rPr>
            </w:pPr>
            <w:r w:rsidRPr="00C340D7">
              <w:rPr>
                <w:rFonts w:ascii="Arial" w:eastAsia="Times New Roman" w:hAnsi="Arial" w:cs="Arial"/>
                <w:sz w:val="22"/>
                <w:szCs w:val="22"/>
                <w:lang w:val="en-IN" w:eastAsia="en-IN"/>
              </w:rPr>
              <w:t>ISIS-DU RC MPM Checksum</w:t>
            </w:r>
          </w:p>
        </w:tc>
        <w:tc>
          <w:tcPr>
            <w:tcW w:w="4573" w:type="dxa"/>
            <w:vAlign w:val="center"/>
          </w:tcPr>
          <w:p w14:paraId="4424CECD" w14:textId="133936A5" w:rsidR="00534273" w:rsidRPr="007E4B18" w:rsidRDefault="001850C3" w:rsidP="00A901A6">
            <w:pPr>
              <w:tabs>
                <w:tab w:val="center" w:pos="4320"/>
                <w:tab w:val="right" w:pos="8640"/>
              </w:tabs>
              <w:snapToGrid w:val="0"/>
              <w:jc w:val="center"/>
              <w:rPr>
                <w:rFonts w:ascii="Arial" w:hAnsi="Arial" w:cs="Arial"/>
                <w:bCs/>
                <w:color w:val="000000"/>
                <w:sz w:val="22"/>
                <w:szCs w:val="22"/>
              </w:rPr>
            </w:pPr>
            <w:r w:rsidRPr="001850C3">
              <w:rPr>
                <w:rFonts w:ascii="Arial" w:hAnsi="Arial" w:cs="Arial"/>
                <w:bCs/>
                <w:color w:val="000000"/>
                <w:sz w:val="22"/>
                <w:szCs w:val="22"/>
              </w:rPr>
              <w:t>0xCA347B86</w:t>
            </w:r>
          </w:p>
        </w:tc>
        <w:tc>
          <w:tcPr>
            <w:tcW w:w="1030" w:type="dxa"/>
            <w:vAlign w:val="center"/>
          </w:tcPr>
          <w:p w14:paraId="531E726D" w14:textId="77777777" w:rsidR="00534273" w:rsidRPr="007E4B18" w:rsidRDefault="00534273"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962927" w:rsidRPr="00C42525" w14:paraId="580D8CE9" w14:textId="77777777" w:rsidTr="00936224">
        <w:trPr>
          <w:trHeight w:val="292"/>
        </w:trPr>
        <w:tc>
          <w:tcPr>
            <w:tcW w:w="863" w:type="dxa"/>
            <w:vAlign w:val="center"/>
          </w:tcPr>
          <w:p w14:paraId="16895AEE" w14:textId="44350AFA" w:rsidR="00962927" w:rsidRPr="007E4B18" w:rsidRDefault="00D05D19" w:rsidP="00B349B6">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962927" w:rsidRPr="007E4B18">
              <w:rPr>
                <w:rFonts w:ascii="Arial" w:hAnsi="Arial" w:cs="Arial"/>
                <w:color w:val="000000"/>
                <w:sz w:val="22"/>
                <w:szCs w:val="22"/>
              </w:rPr>
              <w:t>.0</w:t>
            </w:r>
            <w:r w:rsidR="00AA3A15">
              <w:rPr>
                <w:rFonts w:ascii="Arial" w:hAnsi="Arial" w:cs="Arial"/>
                <w:color w:val="000000"/>
                <w:sz w:val="22"/>
                <w:szCs w:val="22"/>
              </w:rPr>
              <w:t>7</w:t>
            </w:r>
          </w:p>
        </w:tc>
        <w:tc>
          <w:tcPr>
            <w:tcW w:w="3419" w:type="dxa"/>
            <w:vAlign w:val="center"/>
          </w:tcPr>
          <w:p w14:paraId="2E72108A" w14:textId="1B9B06C7" w:rsidR="00962927" w:rsidRPr="007E4B18" w:rsidRDefault="00647762" w:rsidP="00B349B6">
            <w:pPr>
              <w:tabs>
                <w:tab w:val="center" w:pos="4320"/>
                <w:tab w:val="right" w:pos="8640"/>
              </w:tabs>
              <w:rPr>
                <w:rFonts w:ascii="Arial" w:eastAsia="Times New Roman" w:hAnsi="Arial" w:cs="Arial"/>
                <w:sz w:val="22"/>
                <w:szCs w:val="22"/>
                <w:lang w:val="en-IN" w:eastAsia="en-IN"/>
              </w:rPr>
            </w:pPr>
            <w:r w:rsidRPr="00647762">
              <w:rPr>
                <w:rFonts w:ascii="Arial" w:eastAsia="Times New Roman" w:hAnsi="Arial" w:cs="Arial"/>
                <w:sz w:val="22"/>
                <w:szCs w:val="22"/>
                <w:lang w:val="en-IN" w:eastAsia="en-IN"/>
              </w:rPr>
              <w:t>ISIS-DU RC BLGM Version</w:t>
            </w:r>
          </w:p>
        </w:tc>
        <w:tc>
          <w:tcPr>
            <w:tcW w:w="4573" w:type="dxa"/>
            <w:vAlign w:val="center"/>
          </w:tcPr>
          <w:p w14:paraId="68F13AD3" w14:textId="5A00A837" w:rsidR="00962927" w:rsidRPr="007E4B18" w:rsidRDefault="00257A6F" w:rsidP="00B349B6">
            <w:pPr>
              <w:tabs>
                <w:tab w:val="center" w:pos="4320"/>
                <w:tab w:val="right" w:pos="8640"/>
              </w:tabs>
              <w:snapToGrid w:val="0"/>
              <w:jc w:val="center"/>
              <w:rPr>
                <w:rFonts w:ascii="Arial" w:hAnsi="Arial" w:cs="Arial"/>
                <w:bCs/>
                <w:color w:val="000000"/>
                <w:sz w:val="22"/>
                <w:szCs w:val="22"/>
              </w:rPr>
            </w:pPr>
            <w:r w:rsidRPr="00257A6F">
              <w:rPr>
                <w:rFonts w:ascii="Arial" w:hAnsi="Arial" w:cs="Arial"/>
                <w:bCs/>
                <w:color w:val="000000"/>
                <w:sz w:val="22"/>
                <w:szCs w:val="22"/>
                <w:lang w:val="en-IN"/>
              </w:rPr>
              <w:t>01.00</w:t>
            </w:r>
          </w:p>
        </w:tc>
        <w:tc>
          <w:tcPr>
            <w:tcW w:w="1030" w:type="dxa"/>
            <w:vAlign w:val="center"/>
          </w:tcPr>
          <w:p w14:paraId="096A8F71" w14:textId="77777777" w:rsidR="00962927" w:rsidRPr="007E4B18" w:rsidRDefault="00962927"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962927" w:rsidRPr="00C42525" w14:paraId="3E9078BF" w14:textId="77777777" w:rsidTr="00936224">
        <w:trPr>
          <w:trHeight w:val="230"/>
        </w:trPr>
        <w:tc>
          <w:tcPr>
            <w:tcW w:w="863" w:type="dxa"/>
            <w:vAlign w:val="center"/>
          </w:tcPr>
          <w:p w14:paraId="1AE39C97" w14:textId="22C3D301" w:rsidR="00962927" w:rsidRPr="007E4B18" w:rsidRDefault="002C7839" w:rsidP="00B349B6">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3</w:t>
            </w:r>
            <w:r w:rsidR="00962927" w:rsidRPr="007E4B18">
              <w:rPr>
                <w:rFonts w:ascii="Arial" w:hAnsi="Arial" w:cs="Arial"/>
                <w:color w:val="000000"/>
                <w:sz w:val="22"/>
                <w:szCs w:val="22"/>
              </w:rPr>
              <w:t>.0</w:t>
            </w:r>
            <w:r w:rsidR="00AA3A15">
              <w:rPr>
                <w:rFonts w:ascii="Arial" w:hAnsi="Arial" w:cs="Arial"/>
                <w:color w:val="000000"/>
                <w:sz w:val="22"/>
                <w:szCs w:val="22"/>
              </w:rPr>
              <w:t>8</w:t>
            </w:r>
          </w:p>
        </w:tc>
        <w:tc>
          <w:tcPr>
            <w:tcW w:w="3419" w:type="dxa"/>
            <w:vAlign w:val="center"/>
          </w:tcPr>
          <w:p w14:paraId="28FB0D72" w14:textId="7C7A07A6" w:rsidR="00962927" w:rsidRPr="007E4B18" w:rsidRDefault="00647762" w:rsidP="00B349B6">
            <w:pPr>
              <w:tabs>
                <w:tab w:val="center" w:pos="4320"/>
                <w:tab w:val="right" w:pos="8640"/>
              </w:tabs>
              <w:rPr>
                <w:rFonts w:ascii="Arial" w:eastAsia="Times New Roman" w:hAnsi="Arial" w:cs="Arial"/>
                <w:sz w:val="22"/>
                <w:szCs w:val="22"/>
                <w:lang w:val="en-IN" w:eastAsia="en-IN"/>
              </w:rPr>
            </w:pPr>
            <w:r w:rsidRPr="00647762">
              <w:rPr>
                <w:rFonts w:ascii="Arial" w:eastAsia="Times New Roman" w:hAnsi="Arial" w:cs="Arial"/>
                <w:sz w:val="22"/>
                <w:szCs w:val="22"/>
                <w:lang w:val="en-IN" w:eastAsia="en-IN"/>
              </w:rPr>
              <w:t>ISIS-DU RC BLGM Checksum</w:t>
            </w:r>
          </w:p>
        </w:tc>
        <w:tc>
          <w:tcPr>
            <w:tcW w:w="4573" w:type="dxa"/>
            <w:vAlign w:val="center"/>
          </w:tcPr>
          <w:p w14:paraId="423F97EB" w14:textId="3F25DB56" w:rsidR="00962927" w:rsidRPr="007E4B18" w:rsidRDefault="001850C3" w:rsidP="00B349B6">
            <w:pPr>
              <w:tabs>
                <w:tab w:val="center" w:pos="4320"/>
                <w:tab w:val="right" w:pos="8640"/>
              </w:tabs>
              <w:snapToGrid w:val="0"/>
              <w:jc w:val="center"/>
              <w:rPr>
                <w:rFonts w:ascii="Arial" w:hAnsi="Arial" w:cs="Arial"/>
                <w:color w:val="000000"/>
                <w:sz w:val="22"/>
                <w:szCs w:val="22"/>
              </w:rPr>
            </w:pPr>
            <w:r w:rsidRPr="001850C3">
              <w:rPr>
                <w:rFonts w:ascii="Arial" w:hAnsi="Arial" w:cs="Arial"/>
                <w:bCs/>
                <w:color w:val="000000"/>
                <w:sz w:val="22"/>
                <w:szCs w:val="22"/>
              </w:rPr>
              <w:t>0x43760D0A</w:t>
            </w:r>
          </w:p>
        </w:tc>
        <w:tc>
          <w:tcPr>
            <w:tcW w:w="1030" w:type="dxa"/>
            <w:vAlign w:val="center"/>
          </w:tcPr>
          <w:p w14:paraId="1CB3F37B" w14:textId="77777777" w:rsidR="00962927" w:rsidRPr="007E4B18" w:rsidRDefault="00962927" w:rsidP="00940C5B">
            <w:pPr>
              <w:tabs>
                <w:tab w:val="center" w:pos="4320"/>
                <w:tab w:val="right" w:pos="8640"/>
              </w:tabs>
              <w:jc w:val="center"/>
              <w:rPr>
                <w:rFonts w:ascii="Arial" w:hAnsi="Arial" w:cs="Arial"/>
                <w:sz w:val="22"/>
                <w:szCs w:val="22"/>
              </w:rPr>
            </w:pPr>
            <w:r w:rsidRPr="007E4B18">
              <w:rPr>
                <w:rFonts w:ascii="Arial" w:hAnsi="Arial" w:cs="Arial"/>
                <w:sz w:val="22"/>
                <w:szCs w:val="22"/>
              </w:rPr>
              <w:t>NA</w:t>
            </w:r>
          </w:p>
        </w:tc>
      </w:tr>
      <w:tr w:rsidR="00962927" w:rsidRPr="00C42525" w14:paraId="488C7DC5" w14:textId="77777777" w:rsidTr="00296CD9">
        <w:trPr>
          <w:trHeight w:val="340"/>
        </w:trPr>
        <w:tc>
          <w:tcPr>
            <w:tcW w:w="9885" w:type="dxa"/>
            <w:gridSpan w:val="4"/>
            <w:vAlign w:val="center"/>
          </w:tcPr>
          <w:p w14:paraId="7CFCC216" w14:textId="77777777" w:rsidR="00455EDC" w:rsidRDefault="00455EDC" w:rsidP="00940C5B">
            <w:pPr>
              <w:tabs>
                <w:tab w:val="center" w:pos="4320"/>
                <w:tab w:val="right" w:pos="8640"/>
              </w:tabs>
              <w:rPr>
                <w:rFonts w:ascii="Arial" w:hAnsi="Arial" w:cs="Arial"/>
                <w:b/>
                <w:sz w:val="22"/>
                <w:szCs w:val="22"/>
              </w:rPr>
            </w:pPr>
          </w:p>
          <w:p w14:paraId="090965A1" w14:textId="5999D13C" w:rsidR="00962927" w:rsidRPr="007E4B18" w:rsidRDefault="00692EE0" w:rsidP="00940C5B">
            <w:pPr>
              <w:tabs>
                <w:tab w:val="center" w:pos="4320"/>
                <w:tab w:val="right" w:pos="8640"/>
              </w:tabs>
              <w:rPr>
                <w:rFonts w:ascii="Arial" w:hAnsi="Arial" w:cs="Arial"/>
                <w:b/>
                <w:sz w:val="22"/>
                <w:szCs w:val="22"/>
              </w:rPr>
            </w:pPr>
            <w:r w:rsidRPr="00692EE0">
              <w:rPr>
                <w:rFonts w:ascii="Arial" w:hAnsi="Arial" w:cs="Arial"/>
                <w:b/>
                <w:sz w:val="22"/>
                <w:szCs w:val="22"/>
              </w:rPr>
              <w:t>IBIT Checks</w:t>
            </w:r>
          </w:p>
        </w:tc>
      </w:tr>
      <w:tr w:rsidR="00962927" w:rsidRPr="00C42525" w14:paraId="29A15ABB" w14:textId="77777777" w:rsidTr="00936224">
        <w:trPr>
          <w:trHeight w:val="340"/>
        </w:trPr>
        <w:tc>
          <w:tcPr>
            <w:tcW w:w="863" w:type="dxa"/>
            <w:vAlign w:val="center"/>
          </w:tcPr>
          <w:p w14:paraId="50C1D5D1" w14:textId="77777777" w:rsidR="00962927" w:rsidRPr="007E4B18" w:rsidRDefault="00962927" w:rsidP="006841E5">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5.01</w:t>
            </w:r>
          </w:p>
        </w:tc>
        <w:tc>
          <w:tcPr>
            <w:tcW w:w="3419" w:type="dxa"/>
            <w:vAlign w:val="center"/>
          </w:tcPr>
          <w:p w14:paraId="3734984E" w14:textId="446FFC63" w:rsidR="00962927" w:rsidRPr="007E4B18" w:rsidRDefault="00647762" w:rsidP="006841E5">
            <w:pPr>
              <w:tabs>
                <w:tab w:val="center" w:pos="4320"/>
                <w:tab w:val="right" w:pos="8640"/>
              </w:tabs>
              <w:snapToGrid w:val="0"/>
              <w:rPr>
                <w:rFonts w:ascii="Arial" w:hAnsi="Arial" w:cs="Arial"/>
                <w:sz w:val="22"/>
                <w:szCs w:val="22"/>
              </w:rPr>
            </w:pPr>
            <w:r w:rsidRPr="00647762">
              <w:rPr>
                <w:rFonts w:ascii="Arial" w:hAnsi="Arial" w:cs="Arial"/>
                <w:sz w:val="22"/>
                <w:szCs w:val="22"/>
                <w:lang w:val="en-IN"/>
              </w:rPr>
              <w:t>ISIS-DU FC</w:t>
            </w:r>
          </w:p>
        </w:tc>
        <w:tc>
          <w:tcPr>
            <w:tcW w:w="4573" w:type="dxa"/>
            <w:vAlign w:val="center"/>
          </w:tcPr>
          <w:p w14:paraId="77C3B8F5" w14:textId="77777777" w:rsidR="00962927" w:rsidRPr="007E4B18" w:rsidRDefault="00962927" w:rsidP="006841E5">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2A9B79EE" w14:textId="77777777" w:rsidR="00962927" w:rsidRPr="007E4B18" w:rsidRDefault="00962927" w:rsidP="00940C5B">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403FBA" w:rsidRPr="00C42525" w14:paraId="32989CC6" w14:textId="77777777" w:rsidTr="00936224">
        <w:trPr>
          <w:trHeight w:val="340"/>
        </w:trPr>
        <w:tc>
          <w:tcPr>
            <w:tcW w:w="863" w:type="dxa"/>
            <w:vAlign w:val="center"/>
          </w:tcPr>
          <w:p w14:paraId="19337A32" w14:textId="6E77FDA9" w:rsidR="00403FBA" w:rsidRPr="007E4B18" w:rsidRDefault="00656FF3" w:rsidP="006841E5">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5.01</w:t>
            </w:r>
          </w:p>
        </w:tc>
        <w:tc>
          <w:tcPr>
            <w:tcW w:w="3419" w:type="dxa"/>
            <w:vAlign w:val="center"/>
          </w:tcPr>
          <w:p w14:paraId="66E37D58" w14:textId="12306ED4" w:rsidR="00403FBA" w:rsidRPr="00647762" w:rsidRDefault="00403FBA" w:rsidP="006841E5">
            <w:pPr>
              <w:tabs>
                <w:tab w:val="center" w:pos="4320"/>
                <w:tab w:val="right" w:pos="8640"/>
              </w:tabs>
              <w:snapToGrid w:val="0"/>
              <w:rPr>
                <w:rFonts w:ascii="Arial" w:hAnsi="Arial" w:cs="Arial"/>
                <w:sz w:val="22"/>
                <w:szCs w:val="22"/>
                <w:lang w:val="en-IN"/>
              </w:rPr>
            </w:pPr>
            <w:r w:rsidRPr="00403FBA">
              <w:rPr>
                <w:rFonts w:ascii="Arial" w:hAnsi="Arial" w:cs="Arial"/>
                <w:sz w:val="22"/>
                <w:szCs w:val="22"/>
                <w:lang w:val="en-IN"/>
              </w:rPr>
              <w:t>ISIS-DU RC</w:t>
            </w:r>
          </w:p>
        </w:tc>
        <w:tc>
          <w:tcPr>
            <w:tcW w:w="4573" w:type="dxa"/>
            <w:vAlign w:val="center"/>
          </w:tcPr>
          <w:p w14:paraId="404C871D" w14:textId="16D756F0" w:rsidR="00403FBA" w:rsidRPr="007E4B18" w:rsidRDefault="00403FBA" w:rsidP="006841E5">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52E83DD3" w14:textId="77777777" w:rsidR="00403FBA" w:rsidRPr="007E4B18" w:rsidRDefault="00403FBA" w:rsidP="00940C5B">
            <w:pPr>
              <w:tabs>
                <w:tab w:val="center" w:pos="4320"/>
                <w:tab w:val="right" w:pos="8640"/>
              </w:tabs>
              <w:snapToGrid w:val="0"/>
              <w:jc w:val="center"/>
              <w:rPr>
                <w:rFonts w:ascii="Arial" w:hAnsi="Arial" w:cs="Arial"/>
                <w:sz w:val="22"/>
                <w:szCs w:val="22"/>
              </w:rPr>
            </w:pPr>
          </w:p>
        </w:tc>
      </w:tr>
      <w:tr w:rsidR="00B536D4" w:rsidRPr="00C42525" w14:paraId="567DF606" w14:textId="77777777" w:rsidTr="00296CD9">
        <w:trPr>
          <w:trHeight w:val="340"/>
        </w:trPr>
        <w:tc>
          <w:tcPr>
            <w:tcW w:w="9885" w:type="dxa"/>
            <w:gridSpan w:val="4"/>
            <w:vAlign w:val="center"/>
          </w:tcPr>
          <w:p w14:paraId="54BA3792" w14:textId="77777777" w:rsidR="00455EDC" w:rsidRDefault="00455EDC" w:rsidP="00B536D4">
            <w:pPr>
              <w:tabs>
                <w:tab w:val="center" w:pos="4320"/>
                <w:tab w:val="right" w:pos="8640"/>
              </w:tabs>
              <w:rPr>
                <w:rFonts w:ascii="Arial" w:hAnsi="Arial" w:cs="Arial"/>
                <w:b/>
                <w:sz w:val="22"/>
                <w:szCs w:val="22"/>
                <w:lang w:val="en-IN"/>
              </w:rPr>
            </w:pPr>
          </w:p>
          <w:p w14:paraId="2DB010B7" w14:textId="07AEB74A" w:rsidR="00B536D4" w:rsidRPr="007E4B18" w:rsidRDefault="00743685" w:rsidP="00B536D4">
            <w:pPr>
              <w:tabs>
                <w:tab w:val="center" w:pos="4320"/>
                <w:tab w:val="right" w:pos="8640"/>
              </w:tabs>
              <w:rPr>
                <w:rFonts w:ascii="Arial" w:hAnsi="Arial" w:cs="Arial"/>
                <w:b/>
                <w:sz w:val="22"/>
                <w:szCs w:val="22"/>
              </w:rPr>
            </w:pPr>
            <w:r w:rsidRPr="00743685">
              <w:rPr>
                <w:rFonts w:ascii="Arial" w:hAnsi="Arial" w:cs="Arial"/>
                <w:b/>
                <w:sz w:val="22"/>
                <w:szCs w:val="22"/>
                <w:lang w:val="en-IN"/>
              </w:rPr>
              <w:t>Brightness and Set knob Checks</w:t>
            </w:r>
          </w:p>
        </w:tc>
      </w:tr>
      <w:tr w:rsidR="00B536D4" w:rsidRPr="00C42525" w14:paraId="220F121E" w14:textId="77777777" w:rsidTr="00936224">
        <w:trPr>
          <w:trHeight w:val="321"/>
        </w:trPr>
        <w:tc>
          <w:tcPr>
            <w:tcW w:w="863" w:type="dxa"/>
            <w:vAlign w:val="center"/>
          </w:tcPr>
          <w:p w14:paraId="39543133"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6.01</w:t>
            </w:r>
          </w:p>
        </w:tc>
        <w:tc>
          <w:tcPr>
            <w:tcW w:w="3419" w:type="dxa"/>
            <w:vAlign w:val="center"/>
          </w:tcPr>
          <w:p w14:paraId="6DF05661" w14:textId="70203AA6" w:rsidR="00B536D4" w:rsidRPr="007E4B18" w:rsidRDefault="0043537C" w:rsidP="00B536D4">
            <w:pPr>
              <w:tabs>
                <w:tab w:val="center" w:pos="4320"/>
                <w:tab w:val="right" w:pos="8640"/>
              </w:tabs>
              <w:snapToGrid w:val="0"/>
              <w:rPr>
                <w:rFonts w:ascii="Arial" w:hAnsi="Arial" w:cs="Arial"/>
                <w:sz w:val="22"/>
                <w:szCs w:val="22"/>
                <w:lang w:val="en-IN" w:eastAsia="en-IN"/>
              </w:rPr>
            </w:pPr>
            <w:r w:rsidRPr="0043537C">
              <w:rPr>
                <w:rFonts w:ascii="Arial" w:hAnsi="Arial" w:cs="Arial"/>
                <w:sz w:val="22"/>
                <w:szCs w:val="22"/>
                <w:lang w:val="en-IN" w:eastAsia="en-IN"/>
              </w:rPr>
              <w:t xml:space="preserve">ISIS-DU </w:t>
            </w:r>
            <w:r>
              <w:rPr>
                <w:rFonts w:ascii="Arial" w:hAnsi="Arial" w:cs="Arial"/>
                <w:sz w:val="22"/>
                <w:szCs w:val="22"/>
                <w:lang w:val="en-IN" w:eastAsia="en-IN"/>
              </w:rPr>
              <w:t>FC</w:t>
            </w:r>
          </w:p>
        </w:tc>
        <w:tc>
          <w:tcPr>
            <w:tcW w:w="4573" w:type="dxa"/>
            <w:vAlign w:val="center"/>
          </w:tcPr>
          <w:p w14:paraId="382EB3CF" w14:textId="77777777" w:rsidR="00B536D4" w:rsidRPr="007E4B18" w:rsidRDefault="00B536D4" w:rsidP="00B536D4">
            <w:pPr>
              <w:tabs>
                <w:tab w:val="center" w:pos="4320"/>
                <w:tab w:val="right" w:pos="8640"/>
              </w:tabs>
              <w:snapToGrid w:val="0"/>
              <w:jc w:val="center"/>
              <w:rPr>
                <w:rFonts w:ascii="Arial" w:hAnsi="Arial" w:cs="Arial"/>
                <w:color w:val="000000"/>
                <w:sz w:val="22"/>
                <w:szCs w:val="22"/>
              </w:rPr>
            </w:pPr>
            <w:r w:rsidRPr="007E4B18">
              <w:rPr>
                <w:rFonts w:ascii="Arial" w:hAnsi="Arial" w:cs="Arial"/>
                <w:color w:val="000000"/>
                <w:sz w:val="22"/>
                <w:szCs w:val="22"/>
              </w:rPr>
              <w:t>Operational</w:t>
            </w:r>
          </w:p>
        </w:tc>
        <w:tc>
          <w:tcPr>
            <w:tcW w:w="1030" w:type="dxa"/>
            <w:vAlign w:val="center"/>
          </w:tcPr>
          <w:p w14:paraId="72B4EDAE"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B536D4" w:rsidRPr="00C42525" w14:paraId="5FDC2EFA" w14:textId="77777777" w:rsidTr="00936224">
        <w:trPr>
          <w:trHeight w:val="126"/>
        </w:trPr>
        <w:tc>
          <w:tcPr>
            <w:tcW w:w="863" w:type="dxa"/>
            <w:vAlign w:val="center"/>
          </w:tcPr>
          <w:p w14:paraId="3736BD93"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6.02</w:t>
            </w:r>
          </w:p>
        </w:tc>
        <w:tc>
          <w:tcPr>
            <w:tcW w:w="3419" w:type="dxa"/>
            <w:vAlign w:val="center"/>
          </w:tcPr>
          <w:p w14:paraId="4A137E7A" w14:textId="71CBEA1B" w:rsidR="00B536D4" w:rsidRPr="007E4B18" w:rsidRDefault="0043537C" w:rsidP="00B536D4">
            <w:pPr>
              <w:tabs>
                <w:tab w:val="center" w:pos="4320"/>
                <w:tab w:val="right" w:pos="8640"/>
              </w:tabs>
              <w:snapToGrid w:val="0"/>
              <w:rPr>
                <w:rFonts w:ascii="Arial" w:hAnsi="Arial" w:cs="Arial"/>
                <w:sz w:val="22"/>
                <w:szCs w:val="22"/>
              </w:rPr>
            </w:pPr>
            <w:r w:rsidRPr="0043537C">
              <w:rPr>
                <w:rFonts w:ascii="Arial" w:hAnsi="Arial" w:cs="Arial"/>
                <w:sz w:val="22"/>
                <w:szCs w:val="22"/>
                <w:lang w:val="en-IN" w:eastAsia="en-IN"/>
              </w:rPr>
              <w:t xml:space="preserve">ISIS-DU </w:t>
            </w:r>
            <w:r>
              <w:rPr>
                <w:rFonts w:ascii="Arial" w:hAnsi="Arial" w:cs="Arial"/>
                <w:sz w:val="22"/>
                <w:szCs w:val="22"/>
                <w:lang w:val="en-IN" w:eastAsia="en-IN"/>
              </w:rPr>
              <w:t>RC</w:t>
            </w:r>
          </w:p>
        </w:tc>
        <w:tc>
          <w:tcPr>
            <w:tcW w:w="4573" w:type="dxa"/>
            <w:vAlign w:val="center"/>
          </w:tcPr>
          <w:p w14:paraId="68E7F27F" w14:textId="1A21FF3A" w:rsidR="00B536D4" w:rsidRPr="00C42525" w:rsidRDefault="005B616D" w:rsidP="00B536D4">
            <w:pPr>
              <w:tabs>
                <w:tab w:val="center" w:pos="4320"/>
                <w:tab w:val="right" w:pos="8640"/>
              </w:tabs>
              <w:snapToGrid w:val="0"/>
              <w:jc w:val="center"/>
              <w:rPr>
                <w:rFonts w:ascii="Arial" w:hAnsi="Arial" w:cs="Arial"/>
                <w:color w:val="000000"/>
                <w:sz w:val="22"/>
                <w:szCs w:val="22"/>
              </w:rPr>
            </w:pPr>
            <w:r w:rsidRPr="005B616D">
              <w:rPr>
                <w:rFonts w:ascii="Arial" w:hAnsi="Arial" w:cs="Arial"/>
                <w:color w:val="000000"/>
                <w:sz w:val="22"/>
                <w:szCs w:val="22"/>
                <w:lang w:val="en-IN"/>
              </w:rPr>
              <w:t>Operational</w:t>
            </w:r>
          </w:p>
        </w:tc>
        <w:tc>
          <w:tcPr>
            <w:tcW w:w="1030" w:type="dxa"/>
            <w:vAlign w:val="center"/>
          </w:tcPr>
          <w:p w14:paraId="254EECB9"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B536D4" w:rsidRPr="00C42525" w14:paraId="48538CDD" w14:textId="77777777" w:rsidTr="00296CD9">
        <w:trPr>
          <w:trHeight w:val="340"/>
        </w:trPr>
        <w:tc>
          <w:tcPr>
            <w:tcW w:w="9885" w:type="dxa"/>
            <w:gridSpan w:val="4"/>
            <w:vAlign w:val="center"/>
          </w:tcPr>
          <w:p w14:paraId="2A51D23A" w14:textId="77777777" w:rsidR="00455EDC" w:rsidRDefault="00455EDC" w:rsidP="00B536D4">
            <w:pPr>
              <w:tabs>
                <w:tab w:val="center" w:pos="4320"/>
                <w:tab w:val="right" w:pos="8640"/>
              </w:tabs>
              <w:rPr>
                <w:rFonts w:ascii="Arial" w:hAnsi="Arial" w:cs="Arial"/>
                <w:b/>
                <w:sz w:val="22"/>
                <w:szCs w:val="22"/>
              </w:rPr>
            </w:pPr>
          </w:p>
          <w:p w14:paraId="36F0A0BF" w14:textId="06F2C3E5" w:rsidR="00B536D4" w:rsidRPr="007E4B18" w:rsidRDefault="002D00C5" w:rsidP="00B536D4">
            <w:pPr>
              <w:tabs>
                <w:tab w:val="center" w:pos="4320"/>
                <w:tab w:val="right" w:pos="8640"/>
              </w:tabs>
              <w:rPr>
                <w:rFonts w:ascii="Arial" w:hAnsi="Arial" w:cs="Arial"/>
                <w:b/>
                <w:sz w:val="22"/>
                <w:szCs w:val="22"/>
              </w:rPr>
            </w:pPr>
            <w:r>
              <w:rPr>
                <w:rFonts w:ascii="Arial" w:hAnsi="Arial" w:cs="Arial"/>
                <w:b/>
                <w:sz w:val="22"/>
                <w:szCs w:val="22"/>
              </w:rPr>
              <w:t>ALIGNMENT MODE CHECKS</w:t>
            </w:r>
          </w:p>
        </w:tc>
      </w:tr>
      <w:tr w:rsidR="00B536D4" w:rsidRPr="00C42525" w14:paraId="6CCA4849" w14:textId="77777777" w:rsidTr="00936224">
        <w:trPr>
          <w:trHeight w:val="340"/>
        </w:trPr>
        <w:tc>
          <w:tcPr>
            <w:tcW w:w="863" w:type="dxa"/>
            <w:vAlign w:val="center"/>
          </w:tcPr>
          <w:p w14:paraId="484FCD15"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7.01</w:t>
            </w:r>
          </w:p>
        </w:tc>
        <w:tc>
          <w:tcPr>
            <w:tcW w:w="3419" w:type="dxa"/>
            <w:vAlign w:val="center"/>
          </w:tcPr>
          <w:p w14:paraId="387B6D74" w14:textId="13D8ABE0" w:rsidR="00B536D4" w:rsidRPr="007E4B18" w:rsidRDefault="00656FF3" w:rsidP="00B536D4">
            <w:pPr>
              <w:tabs>
                <w:tab w:val="center" w:pos="4320"/>
                <w:tab w:val="right" w:pos="8640"/>
              </w:tabs>
              <w:snapToGrid w:val="0"/>
              <w:rPr>
                <w:rFonts w:ascii="Arial" w:hAnsi="Arial" w:cs="Arial"/>
                <w:sz w:val="22"/>
                <w:szCs w:val="22"/>
              </w:rPr>
            </w:pPr>
            <w:r w:rsidRPr="00656FF3">
              <w:rPr>
                <w:rFonts w:ascii="Arial" w:hAnsi="Arial" w:cs="Arial"/>
                <w:sz w:val="22"/>
                <w:szCs w:val="22"/>
                <w:lang w:val="en-IN" w:eastAsia="en-IN"/>
              </w:rPr>
              <w:t>ISIS-DU FC</w:t>
            </w:r>
          </w:p>
        </w:tc>
        <w:tc>
          <w:tcPr>
            <w:tcW w:w="4573" w:type="dxa"/>
            <w:vAlign w:val="center"/>
          </w:tcPr>
          <w:p w14:paraId="7222D846" w14:textId="14D39657" w:rsidR="00B536D4" w:rsidRPr="007E4B18" w:rsidRDefault="005B616D" w:rsidP="00B536D4">
            <w:pPr>
              <w:tabs>
                <w:tab w:val="center" w:pos="4320"/>
                <w:tab w:val="right" w:pos="8640"/>
              </w:tabs>
              <w:snapToGrid w:val="0"/>
              <w:jc w:val="center"/>
              <w:rPr>
                <w:rFonts w:ascii="Arial" w:hAnsi="Arial" w:cs="Arial"/>
                <w:color w:val="000000"/>
                <w:sz w:val="22"/>
                <w:szCs w:val="22"/>
              </w:rPr>
            </w:pPr>
            <w:r>
              <w:rPr>
                <w:rFonts w:ascii="Arial" w:hAnsi="Arial" w:cs="Arial"/>
                <w:color w:val="000000"/>
                <w:sz w:val="22"/>
                <w:szCs w:val="22"/>
              </w:rPr>
              <w:t>Operational</w:t>
            </w:r>
          </w:p>
        </w:tc>
        <w:tc>
          <w:tcPr>
            <w:tcW w:w="1030" w:type="dxa"/>
            <w:vAlign w:val="center"/>
          </w:tcPr>
          <w:p w14:paraId="3DCFED2A"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656FF3" w:rsidRPr="00C42525" w14:paraId="351007D3" w14:textId="77777777" w:rsidTr="00936224">
        <w:trPr>
          <w:trHeight w:val="340"/>
        </w:trPr>
        <w:tc>
          <w:tcPr>
            <w:tcW w:w="863" w:type="dxa"/>
            <w:vAlign w:val="center"/>
          </w:tcPr>
          <w:p w14:paraId="77C83C31" w14:textId="009CB9BB" w:rsidR="00656FF3" w:rsidRPr="007E4B18" w:rsidRDefault="00656FF3" w:rsidP="00B536D4">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7.02</w:t>
            </w:r>
          </w:p>
        </w:tc>
        <w:tc>
          <w:tcPr>
            <w:tcW w:w="3419" w:type="dxa"/>
            <w:vAlign w:val="center"/>
          </w:tcPr>
          <w:p w14:paraId="57BA2414" w14:textId="60430D31" w:rsidR="00656FF3" w:rsidRPr="00656FF3" w:rsidRDefault="00656FF3" w:rsidP="00B536D4">
            <w:pPr>
              <w:tabs>
                <w:tab w:val="center" w:pos="4320"/>
                <w:tab w:val="right" w:pos="8640"/>
              </w:tabs>
              <w:snapToGrid w:val="0"/>
              <w:rPr>
                <w:rFonts w:ascii="Arial" w:hAnsi="Arial" w:cs="Arial"/>
                <w:sz w:val="22"/>
                <w:szCs w:val="22"/>
                <w:lang w:val="en-IN" w:eastAsia="en-IN"/>
              </w:rPr>
            </w:pPr>
            <w:r w:rsidRPr="00656FF3">
              <w:rPr>
                <w:rFonts w:ascii="Arial" w:hAnsi="Arial" w:cs="Arial"/>
                <w:sz w:val="22"/>
                <w:szCs w:val="22"/>
                <w:lang w:val="en-IN" w:eastAsia="en-IN"/>
              </w:rPr>
              <w:t xml:space="preserve">ISIS-DU </w:t>
            </w:r>
            <w:r>
              <w:rPr>
                <w:rFonts w:ascii="Arial" w:hAnsi="Arial" w:cs="Arial"/>
                <w:sz w:val="22"/>
                <w:szCs w:val="22"/>
                <w:lang w:val="en-IN" w:eastAsia="en-IN"/>
              </w:rPr>
              <w:t>RC</w:t>
            </w:r>
          </w:p>
        </w:tc>
        <w:tc>
          <w:tcPr>
            <w:tcW w:w="4573" w:type="dxa"/>
            <w:vAlign w:val="center"/>
          </w:tcPr>
          <w:p w14:paraId="1B06EBE9" w14:textId="70BFA558" w:rsidR="00656FF3" w:rsidRDefault="008712E1" w:rsidP="00B536D4">
            <w:pPr>
              <w:tabs>
                <w:tab w:val="center" w:pos="4320"/>
                <w:tab w:val="right" w:pos="8640"/>
              </w:tabs>
              <w:snapToGrid w:val="0"/>
              <w:jc w:val="center"/>
              <w:rPr>
                <w:rFonts w:ascii="Arial" w:hAnsi="Arial" w:cs="Arial"/>
                <w:color w:val="000000"/>
                <w:sz w:val="22"/>
                <w:szCs w:val="22"/>
              </w:rPr>
            </w:pPr>
            <w:r>
              <w:rPr>
                <w:rFonts w:ascii="Arial" w:hAnsi="Arial" w:cs="Arial"/>
                <w:color w:val="000000"/>
                <w:sz w:val="22"/>
                <w:szCs w:val="22"/>
              </w:rPr>
              <w:t>Operational</w:t>
            </w:r>
          </w:p>
        </w:tc>
        <w:tc>
          <w:tcPr>
            <w:tcW w:w="1030" w:type="dxa"/>
            <w:vAlign w:val="center"/>
          </w:tcPr>
          <w:p w14:paraId="7394F88C" w14:textId="7062FBCE" w:rsidR="00656FF3" w:rsidRPr="007E4B18" w:rsidRDefault="008712E1" w:rsidP="00B536D4">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B536D4" w:rsidRPr="00C42525" w14:paraId="34EA0038" w14:textId="77777777" w:rsidTr="00296CD9">
        <w:trPr>
          <w:trHeight w:val="340"/>
        </w:trPr>
        <w:tc>
          <w:tcPr>
            <w:tcW w:w="9885" w:type="dxa"/>
            <w:gridSpan w:val="4"/>
            <w:vAlign w:val="center"/>
          </w:tcPr>
          <w:p w14:paraId="7891254F" w14:textId="77777777" w:rsidR="005B616D" w:rsidRDefault="005B616D" w:rsidP="00B536D4">
            <w:pPr>
              <w:tabs>
                <w:tab w:val="center" w:pos="4320"/>
                <w:tab w:val="right" w:pos="8640"/>
              </w:tabs>
              <w:snapToGrid w:val="0"/>
              <w:rPr>
                <w:rFonts w:ascii="Arial" w:hAnsi="Arial" w:cs="Arial"/>
                <w:b/>
                <w:sz w:val="22"/>
                <w:szCs w:val="22"/>
              </w:rPr>
            </w:pPr>
          </w:p>
          <w:p w14:paraId="19D90037" w14:textId="76A1C210" w:rsidR="00B536D4" w:rsidRPr="007E4B18" w:rsidRDefault="00F2054A" w:rsidP="00B536D4">
            <w:pPr>
              <w:tabs>
                <w:tab w:val="center" w:pos="4320"/>
                <w:tab w:val="right" w:pos="8640"/>
              </w:tabs>
              <w:snapToGrid w:val="0"/>
              <w:rPr>
                <w:rFonts w:ascii="Arial" w:hAnsi="Arial" w:cs="Arial"/>
                <w:sz w:val="22"/>
                <w:szCs w:val="22"/>
              </w:rPr>
            </w:pPr>
            <w:r>
              <w:rPr>
                <w:rFonts w:ascii="Arial" w:hAnsi="Arial" w:cs="Arial"/>
                <w:b/>
                <w:sz w:val="22"/>
                <w:szCs w:val="22"/>
              </w:rPr>
              <w:t>NAVIGATION MODE CHECK</w:t>
            </w:r>
            <w:r w:rsidR="00912124">
              <w:rPr>
                <w:rFonts w:ascii="Arial" w:hAnsi="Arial" w:cs="Arial"/>
                <w:b/>
                <w:sz w:val="22"/>
                <w:szCs w:val="22"/>
              </w:rPr>
              <w:t>S</w:t>
            </w:r>
          </w:p>
        </w:tc>
      </w:tr>
      <w:tr w:rsidR="00B536D4" w:rsidRPr="00C42525" w14:paraId="3079E6E4" w14:textId="77777777" w:rsidTr="00936224">
        <w:trPr>
          <w:trHeight w:val="340"/>
        </w:trPr>
        <w:tc>
          <w:tcPr>
            <w:tcW w:w="863" w:type="dxa"/>
            <w:vAlign w:val="center"/>
          </w:tcPr>
          <w:p w14:paraId="10172DB4"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8.01</w:t>
            </w:r>
          </w:p>
        </w:tc>
        <w:tc>
          <w:tcPr>
            <w:tcW w:w="3419" w:type="dxa"/>
            <w:vAlign w:val="center"/>
          </w:tcPr>
          <w:p w14:paraId="6440FF32" w14:textId="3F5FD6E8" w:rsidR="00B536D4" w:rsidRPr="007E4B18" w:rsidRDefault="00912124" w:rsidP="00B536D4">
            <w:pPr>
              <w:tabs>
                <w:tab w:val="center" w:pos="4320"/>
                <w:tab w:val="right" w:pos="8640"/>
              </w:tabs>
              <w:snapToGrid w:val="0"/>
              <w:rPr>
                <w:rFonts w:ascii="Arial" w:hAnsi="Arial" w:cs="Arial"/>
                <w:sz w:val="22"/>
                <w:szCs w:val="22"/>
              </w:rPr>
            </w:pPr>
            <w:r w:rsidRPr="00912124">
              <w:rPr>
                <w:rFonts w:ascii="Arial" w:hAnsi="Arial" w:cs="Arial"/>
                <w:sz w:val="22"/>
                <w:szCs w:val="22"/>
                <w:lang w:val="en-IN" w:eastAsia="en-IN"/>
              </w:rPr>
              <w:t>ISIS-DU FC</w:t>
            </w:r>
          </w:p>
        </w:tc>
        <w:tc>
          <w:tcPr>
            <w:tcW w:w="4573" w:type="dxa"/>
            <w:vAlign w:val="center"/>
          </w:tcPr>
          <w:p w14:paraId="2C8B12D5" w14:textId="77777777" w:rsidR="00B536D4" w:rsidRPr="007E4B18" w:rsidRDefault="00B536D4" w:rsidP="00B536D4">
            <w:pPr>
              <w:tabs>
                <w:tab w:val="center" w:pos="4320"/>
                <w:tab w:val="right" w:pos="8640"/>
              </w:tabs>
              <w:snapToGrid w:val="0"/>
              <w:jc w:val="center"/>
              <w:rPr>
                <w:rFonts w:ascii="Arial" w:hAnsi="Arial" w:cs="Arial"/>
                <w:color w:val="000000"/>
                <w:sz w:val="22"/>
                <w:szCs w:val="22"/>
              </w:rPr>
            </w:pPr>
            <w:r w:rsidRPr="007E4B18">
              <w:rPr>
                <w:rFonts w:ascii="Arial" w:hAnsi="Arial" w:cs="Arial"/>
                <w:color w:val="000000"/>
                <w:sz w:val="22"/>
                <w:szCs w:val="22"/>
              </w:rPr>
              <w:t>Operational</w:t>
            </w:r>
          </w:p>
        </w:tc>
        <w:tc>
          <w:tcPr>
            <w:tcW w:w="1030" w:type="dxa"/>
            <w:vAlign w:val="center"/>
          </w:tcPr>
          <w:p w14:paraId="6E5E3DE8"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912124" w:rsidRPr="00C42525" w14:paraId="5A892A42" w14:textId="77777777" w:rsidTr="00936224">
        <w:trPr>
          <w:trHeight w:val="340"/>
        </w:trPr>
        <w:tc>
          <w:tcPr>
            <w:tcW w:w="863" w:type="dxa"/>
            <w:vAlign w:val="center"/>
          </w:tcPr>
          <w:p w14:paraId="74727858" w14:textId="060FA5E7" w:rsidR="00912124" w:rsidRPr="007E4B18" w:rsidRDefault="00912124" w:rsidP="00B536D4">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8.02</w:t>
            </w:r>
          </w:p>
        </w:tc>
        <w:tc>
          <w:tcPr>
            <w:tcW w:w="3419" w:type="dxa"/>
            <w:vAlign w:val="center"/>
          </w:tcPr>
          <w:p w14:paraId="667FBAD5" w14:textId="5955C5E9" w:rsidR="00912124" w:rsidRPr="00912124" w:rsidRDefault="00912124" w:rsidP="00B536D4">
            <w:pPr>
              <w:tabs>
                <w:tab w:val="center" w:pos="4320"/>
                <w:tab w:val="right" w:pos="8640"/>
              </w:tabs>
              <w:snapToGrid w:val="0"/>
              <w:rPr>
                <w:rFonts w:ascii="Arial" w:hAnsi="Arial" w:cs="Arial"/>
                <w:sz w:val="22"/>
                <w:szCs w:val="22"/>
                <w:lang w:val="en-IN" w:eastAsia="en-IN"/>
              </w:rPr>
            </w:pPr>
            <w:r w:rsidRPr="00912124">
              <w:rPr>
                <w:rFonts w:ascii="Arial" w:hAnsi="Arial" w:cs="Arial"/>
                <w:sz w:val="22"/>
                <w:szCs w:val="22"/>
                <w:lang w:val="en-IN" w:eastAsia="en-IN"/>
              </w:rPr>
              <w:t xml:space="preserve">ISIS-DU </w:t>
            </w:r>
            <w:r>
              <w:rPr>
                <w:rFonts w:ascii="Arial" w:hAnsi="Arial" w:cs="Arial"/>
                <w:sz w:val="22"/>
                <w:szCs w:val="22"/>
                <w:lang w:val="en-IN" w:eastAsia="en-IN"/>
              </w:rPr>
              <w:t>R</w:t>
            </w:r>
            <w:r w:rsidRPr="00912124">
              <w:rPr>
                <w:rFonts w:ascii="Arial" w:hAnsi="Arial" w:cs="Arial"/>
                <w:sz w:val="22"/>
                <w:szCs w:val="22"/>
                <w:lang w:val="en-IN" w:eastAsia="en-IN"/>
              </w:rPr>
              <w:t>C</w:t>
            </w:r>
          </w:p>
        </w:tc>
        <w:tc>
          <w:tcPr>
            <w:tcW w:w="4573" w:type="dxa"/>
            <w:vAlign w:val="center"/>
          </w:tcPr>
          <w:p w14:paraId="4D2F68C0" w14:textId="6166073C" w:rsidR="00912124" w:rsidRPr="007E4B18" w:rsidRDefault="00912124" w:rsidP="00B536D4">
            <w:pPr>
              <w:tabs>
                <w:tab w:val="center" w:pos="4320"/>
                <w:tab w:val="right" w:pos="8640"/>
              </w:tabs>
              <w:snapToGrid w:val="0"/>
              <w:jc w:val="center"/>
              <w:rPr>
                <w:rFonts w:ascii="Arial" w:hAnsi="Arial" w:cs="Arial"/>
                <w:color w:val="000000"/>
                <w:sz w:val="22"/>
                <w:szCs w:val="22"/>
              </w:rPr>
            </w:pPr>
            <w:r>
              <w:rPr>
                <w:rFonts w:ascii="Arial" w:hAnsi="Arial" w:cs="Arial"/>
                <w:color w:val="000000"/>
                <w:sz w:val="22"/>
                <w:szCs w:val="22"/>
              </w:rPr>
              <w:t>Operational</w:t>
            </w:r>
          </w:p>
        </w:tc>
        <w:tc>
          <w:tcPr>
            <w:tcW w:w="1030" w:type="dxa"/>
            <w:vAlign w:val="center"/>
          </w:tcPr>
          <w:p w14:paraId="2ED272C1" w14:textId="3A947BB7" w:rsidR="00912124" w:rsidRPr="007E4B18" w:rsidRDefault="00912124" w:rsidP="00B536D4">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B536D4" w:rsidRPr="00C42525" w14:paraId="1D3708BA" w14:textId="77777777" w:rsidTr="00296CD9">
        <w:trPr>
          <w:trHeight w:val="397"/>
        </w:trPr>
        <w:tc>
          <w:tcPr>
            <w:tcW w:w="9885" w:type="dxa"/>
            <w:gridSpan w:val="4"/>
            <w:vAlign w:val="center"/>
          </w:tcPr>
          <w:p w14:paraId="743426E9" w14:textId="77777777" w:rsidR="00455EDC" w:rsidRDefault="00455EDC" w:rsidP="00B536D4">
            <w:pPr>
              <w:tabs>
                <w:tab w:val="center" w:pos="4320"/>
                <w:tab w:val="right" w:pos="8640"/>
              </w:tabs>
              <w:snapToGrid w:val="0"/>
              <w:rPr>
                <w:rFonts w:ascii="Arial" w:hAnsi="Arial" w:cs="Arial"/>
                <w:b/>
                <w:sz w:val="22"/>
                <w:szCs w:val="22"/>
              </w:rPr>
            </w:pPr>
          </w:p>
          <w:p w14:paraId="4F9B8B2C" w14:textId="1FFAD117" w:rsidR="00B536D4" w:rsidRPr="007E4B18" w:rsidRDefault="00793AE2" w:rsidP="00B536D4">
            <w:pPr>
              <w:tabs>
                <w:tab w:val="center" w:pos="4320"/>
                <w:tab w:val="right" w:pos="8640"/>
              </w:tabs>
              <w:snapToGrid w:val="0"/>
              <w:rPr>
                <w:rFonts w:ascii="Arial" w:hAnsi="Arial" w:cs="Arial"/>
                <w:sz w:val="22"/>
                <w:szCs w:val="22"/>
              </w:rPr>
            </w:pPr>
            <w:r>
              <w:rPr>
                <w:rFonts w:ascii="Arial" w:hAnsi="Arial" w:cs="Arial"/>
                <w:b/>
                <w:sz w:val="22"/>
                <w:szCs w:val="22"/>
              </w:rPr>
              <w:t>ALTITUDE &amp; HEADING CHECKS</w:t>
            </w:r>
            <w:r w:rsidR="00F61504">
              <w:rPr>
                <w:rFonts w:ascii="Arial" w:hAnsi="Arial" w:cs="Arial"/>
                <w:b/>
                <w:sz w:val="22"/>
                <w:szCs w:val="22"/>
              </w:rPr>
              <w:t xml:space="preserve"> - </w:t>
            </w:r>
            <w:r w:rsidR="00F61504" w:rsidRPr="00F61504">
              <w:rPr>
                <w:rFonts w:ascii="Arial" w:hAnsi="Arial" w:cs="Arial"/>
                <w:b/>
                <w:sz w:val="22"/>
                <w:szCs w:val="22"/>
                <w:lang w:val="en-IN"/>
              </w:rPr>
              <w:t>AHRS</w:t>
            </w:r>
          </w:p>
        </w:tc>
      </w:tr>
      <w:tr w:rsidR="00B536D4" w:rsidRPr="00C42525" w14:paraId="3BEB3B80" w14:textId="77777777" w:rsidTr="00936224">
        <w:trPr>
          <w:trHeight w:val="292"/>
        </w:trPr>
        <w:tc>
          <w:tcPr>
            <w:tcW w:w="863" w:type="dxa"/>
            <w:vAlign w:val="center"/>
          </w:tcPr>
          <w:p w14:paraId="63569711"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9.01</w:t>
            </w:r>
          </w:p>
        </w:tc>
        <w:tc>
          <w:tcPr>
            <w:tcW w:w="3419" w:type="dxa"/>
            <w:vAlign w:val="center"/>
          </w:tcPr>
          <w:p w14:paraId="0BEE5CAB" w14:textId="5ED72047" w:rsidR="00B536D4" w:rsidRPr="007E4B18" w:rsidRDefault="00F61504" w:rsidP="00B536D4">
            <w:pPr>
              <w:tabs>
                <w:tab w:val="center" w:pos="4320"/>
                <w:tab w:val="right" w:pos="8640"/>
              </w:tabs>
              <w:snapToGrid w:val="0"/>
              <w:rPr>
                <w:rFonts w:ascii="Arial" w:hAnsi="Arial" w:cs="Arial"/>
                <w:sz w:val="22"/>
                <w:szCs w:val="22"/>
              </w:rPr>
            </w:pPr>
            <w:r w:rsidRPr="00F61504">
              <w:rPr>
                <w:rFonts w:ascii="Arial" w:hAnsi="Arial" w:cs="Arial"/>
                <w:sz w:val="22"/>
                <w:szCs w:val="22"/>
                <w:lang w:val="en-IN" w:eastAsia="en-IN"/>
              </w:rPr>
              <w:t>Roll FC</w:t>
            </w:r>
          </w:p>
        </w:tc>
        <w:tc>
          <w:tcPr>
            <w:tcW w:w="4573" w:type="dxa"/>
            <w:vAlign w:val="center"/>
          </w:tcPr>
          <w:p w14:paraId="5265B867"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23602EAC"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B536D4" w:rsidRPr="00C42525" w14:paraId="2A0E0315" w14:textId="77777777" w:rsidTr="00936224">
        <w:trPr>
          <w:trHeight w:val="292"/>
        </w:trPr>
        <w:tc>
          <w:tcPr>
            <w:tcW w:w="863" w:type="dxa"/>
            <w:vAlign w:val="center"/>
          </w:tcPr>
          <w:p w14:paraId="4A566E1F"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9.02</w:t>
            </w:r>
          </w:p>
        </w:tc>
        <w:tc>
          <w:tcPr>
            <w:tcW w:w="3419" w:type="dxa"/>
            <w:vAlign w:val="center"/>
          </w:tcPr>
          <w:p w14:paraId="70CB862F" w14:textId="1D701E9A" w:rsidR="00B536D4" w:rsidRPr="007E4B18" w:rsidRDefault="00F61504" w:rsidP="00B536D4">
            <w:pPr>
              <w:tabs>
                <w:tab w:val="center" w:pos="4320"/>
                <w:tab w:val="right" w:pos="8640"/>
              </w:tabs>
              <w:snapToGrid w:val="0"/>
              <w:rPr>
                <w:rFonts w:ascii="Arial" w:hAnsi="Arial" w:cs="Arial"/>
                <w:sz w:val="22"/>
                <w:szCs w:val="22"/>
                <w:lang w:val="en-IN" w:eastAsia="en-IN"/>
              </w:rPr>
            </w:pPr>
            <w:r w:rsidRPr="00F61504">
              <w:rPr>
                <w:rFonts w:ascii="Arial" w:hAnsi="Arial" w:cs="Arial"/>
                <w:sz w:val="22"/>
                <w:szCs w:val="22"/>
                <w:lang w:val="en-IN" w:eastAsia="en-IN"/>
              </w:rPr>
              <w:t>Pitch FC</w:t>
            </w:r>
          </w:p>
        </w:tc>
        <w:tc>
          <w:tcPr>
            <w:tcW w:w="4573" w:type="dxa"/>
            <w:vAlign w:val="center"/>
          </w:tcPr>
          <w:p w14:paraId="4AE79AA1"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3223FF83" w14:textId="77777777" w:rsidR="00B536D4" w:rsidRPr="007E4B18" w:rsidRDefault="00B536D4" w:rsidP="00B536D4">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BE562B" w:rsidRPr="00C42525" w14:paraId="0DBD83FE" w14:textId="77777777" w:rsidTr="00936224">
        <w:trPr>
          <w:trHeight w:val="292"/>
        </w:trPr>
        <w:tc>
          <w:tcPr>
            <w:tcW w:w="863" w:type="dxa"/>
            <w:vAlign w:val="center"/>
          </w:tcPr>
          <w:p w14:paraId="769902D5" w14:textId="77777777" w:rsidR="00BE562B" w:rsidRPr="007E4B18" w:rsidRDefault="00BE562B" w:rsidP="00BE562B">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9.03</w:t>
            </w:r>
          </w:p>
        </w:tc>
        <w:tc>
          <w:tcPr>
            <w:tcW w:w="3419" w:type="dxa"/>
            <w:vAlign w:val="center"/>
          </w:tcPr>
          <w:p w14:paraId="670EAD26" w14:textId="7C71D262" w:rsidR="00BE562B" w:rsidRPr="007E4B18" w:rsidRDefault="00F61504" w:rsidP="00BE562B">
            <w:pPr>
              <w:tabs>
                <w:tab w:val="center" w:pos="4320"/>
                <w:tab w:val="right" w:pos="8640"/>
              </w:tabs>
              <w:snapToGrid w:val="0"/>
              <w:rPr>
                <w:rFonts w:ascii="Arial" w:hAnsi="Arial" w:cs="Arial"/>
                <w:sz w:val="22"/>
                <w:szCs w:val="22"/>
                <w:lang w:val="en-IN" w:eastAsia="en-IN"/>
              </w:rPr>
            </w:pPr>
            <w:r w:rsidRPr="00F61504">
              <w:rPr>
                <w:rFonts w:ascii="Arial" w:hAnsi="Arial" w:cs="Arial"/>
                <w:sz w:val="22"/>
                <w:szCs w:val="22"/>
                <w:lang w:val="en-IN" w:eastAsia="en-IN"/>
              </w:rPr>
              <w:t>Heading FC</w:t>
            </w:r>
          </w:p>
        </w:tc>
        <w:tc>
          <w:tcPr>
            <w:tcW w:w="4573" w:type="dxa"/>
            <w:vAlign w:val="center"/>
          </w:tcPr>
          <w:p w14:paraId="391569BD" w14:textId="77777777" w:rsidR="00BE562B" w:rsidRPr="007E4B18" w:rsidRDefault="00BE562B"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058656D3" w14:textId="77777777" w:rsidR="00BE562B" w:rsidRPr="007E4B18" w:rsidRDefault="00BE562B"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BE562B" w:rsidRPr="00C42525" w14:paraId="52700887" w14:textId="77777777" w:rsidTr="00936224">
        <w:trPr>
          <w:trHeight w:val="292"/>
        </w:trPr>
        <w:tc>
          <w:tcPr>
            <w:tcW w:w="863" w:type="dxa"/>
            <w:vAlign w:val="center"/>
          </w:tcPr>
          <w:p w14:paraId="3A7D689D" w14:textId="77777777" w:rsidR="00BE562B" w:rsidRPr="007E4B18" w:rsidRDefault="00BE562B" w:rsidP="00BE562B">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9.04</w:t>
            </w:r>
          </w:p>
        </w:tc>
        <w:tc>
          <w:tcPr>
            <w:tcW w:w="3419" w:type="dxa"/>
            <w:vAlign w:val="center"/>
          </w:tcPr>
          <w:p w14:paraId="7823117E" w14:textId="02435F4C" w:rsidR="00BE562B" w:rsidRPr="007E4B18" w:rsidRDefault="00173A03" w:rsidP="00BE562B">
            <w:pPr>
              <w:tabs>
                <w:tab w:val="center" w:pos="4320"/>
                <w:tab w:val="right" w:pos="8640"/>
              </w:tabs>
              <w:snapToGrid w:val="0"/>
              <w:rPr>
                <w:rFonts w:ascii="Arial" w:hAnsi="Arial" w:cs="Arial"/>
                <w:sz w:val="22"/>
                <w:szCs w:val="22"/>
                <w:lang w:val="en-IN" w:eastAsia="en-IN"/>
              </w:rPr>
            </w:pPr>
            <w:r w:rsidRPr="00173A03">
              <w:rPr>
                <w:rFonts w:ascii="Arial" w:hAnsi="Arial" w:cs="Arial"/>
                <w:sz w:val="22"/>
                <w:szCs w:val="22"/>
                <w:lang w:val="en-IN" w:eastAsia="en-IN"/>
              </w:rPr>
              <w:t>Roll RC</w:t>
            </w:r>
          </w:p>
        </w:tc>
        <w:tc>
          <w:tcPr>
            <w:tcW w:w="4573" w:type="dxa"/>
            <w:vAlign w:val="center"/>
          </w:tcPr>
          <w:p w14:paraId="74631365" w14:textId="1D364ACC" w:rsidR="00BE562B" w:rsidRPr="007E4B18" w:rsidRDefault="00455EDC"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17EBF704" w14:textId="77777777" w:rsidR="00BE562B" w:rsidRPr="007E4B18" w:rsidRDefault="00BE562B"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NA</w:t>
            </w:r>
          </w:p>
        </w:tc>
      </w:tr>
      <w:tr w:rsidR="00455EDC" w:rsidRPr="00C42525" w14:paraId="5109258B" w14:textId="77777777" w:rsidTr="00936224">
        <w:trPr>
          <w:trHeight w:val="292"/>
        </w:trPr>
        <w:tc>
          <w:tcPr>
            <w:tcW w:w="863" w:type="dxa"/>
            <w:vAlign w:val="center"/>
          </w:tcPr>
          <w:p w14:paraId="38DADD04" w14:textId="23301A24" w:rsidR="00455EDC" w:rsidRPr="007E4B18" w:rsidRDefault="00455EDC" w:rsidP="00BE562B">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9.05</w:t>
            </w:r>
          </w:p>
        </w:tc>
        <w:tc>
          <w:tcPr>
            <w:tcW w:w="3419" w:type="dxa"/>
            <w:vAlign w:val="center"/>
          </w:tcPr>
          <w:p w14:paraId="3F5DC3DC" w14:textId="25E0765D" w:rsidR="00455EDC" w:rsidRPr="00173A03" w:rsidRDefault="00455EDC" w:rsidP="00BE562B">
            <w:pPr>
              <w:tabs>
                <w:tab w:val="center" w:pos="4320"/>
                <w:tab w:val="right" w:pos="8640"/>
              </w:tabs>
              <w:snapToGrid w:val="0"/>
              <w:rPr>
                <w:rFonts w:ascii="Arial" w:hAnsi="Arial" w:cs="Arial"/>
                <w:sz w:val="22"/>
                <w:szCs w:val="22"/>
                <w:lang w:val="en-IN" w:eastAsia="en-IN"/>
              </w:rPr>
            </w:pPr>
            <w:r w:rsidRPr="00455EDC">
              <w:rPr>
                <w:rFonts w:ascii="Arial" w:hAnsi="Arial" w:cs="Arial"/>
                <w:sz w:val="22"/>
                <w:szCs w:val="22"/>
                <w:lang w:val="en-IN" w:eastAsia="en-IN"/>
              </w:rPr>
              <w:t>Pitch RC</w:t>
            </w:r>
          </w:p>
        </w:tc>
        <w:tc>
          <w:tcPr>
            <w:tcW w:w="4573" w:type="dxa"/>
            <w:vAlign w:val="center"/>
          </w:tcPr>
          <w:p w14:paraId="0B2FADDC" w14:textId="46E02BC8" w:rsidR="00455EDC" w:rsidRPr="007E4B18" w:rsidRDefault="00455EDC"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3F2D89B8" w14:textId="6C4565A1" w:rsidR="00455EDC" w:rsidRPr="007E4B18" w:rsidRDefault="00455EDC" w:rsidP="00BE562B">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455EDC" w:rsidRPr="00C42525" w14:paraId="3C863755" w14:textId="77777777" w:rsidTr="00936224">
        <w:trPr>
          <w:trHeight w:val="292"/>
        </w:trPr>
        <w:tc>
          <w:tcPr>
            <w:tcW w:w="863" w:type="dxa"/>
            <w:vAlign w:val="center"/>
          </w:tcPr>
          <w:p w14:paraId="61A0830E" w14:textId="1946E850" w:rsidR="00455EDC" w:rsidRPr="007E4B18" w:rsidRDefault="00455EDC" w:rsidP="00BE562B">
            <w:pPr>
              <w:tabs>
                <w:tab w:val="left" w:pos="1332"/>
                <w:tab w:val="center" w:pos="4320"/>
                <w:tab w:val="right" w:pos="8640"/>
              </w:tabs>
              <w:snapToGrid w:val="0"/>
              <w:ind w:right="-108"/>
              <w:jc w:val="center"/>
              <w:rPr>
                <w:rFonts w:ascii="Arial" w:hAnsi="Arial" w:cs="Arial"/>
                <w:color w:val="000000"/>
                <w:sz w:val="22"/>
                <w:szCs w:val="22"/>
              </w:rPr>
            </w:pPr>
            <w:r>
              <w:rPr>
                <w:rFonts w:ascii="Arial" w:hAnsi="Arial" w:cs="Arial"/>
                <w:color w:val="000000"/>
                <w:sz w:val="22"/>
                <w:szCs w:val="22"/>
              </w:rPr>
              <w:t>9.06</w:t>
            </w:r>
          </w:p>
        </w:tc>
        <w:tc>
          <w:tcPr>
            <w:tcW w:w="3419" w:type="dxa"/>
            <w:vAlign w:val="center"/>
          </w:tcPr>
          <w:p w14:paraId="65D0A259" w14:textId="6D584716" w:rsidR="00455EDC" w:rsidRPr="00455EDC" w:rsidRDefault="00455EDC" w:rsidP="00BE562B">
            <w:pPr>
              <w:tabs>
                <w:tab w:val="center" w:pos="4320"/>
                <w:tab w:val="right" w:pos="8640"/>
              </w:tabs>
              <w:snapToGrid w:val="0"/>
              <w:rPr>
                <w:rFonts w:ascii="Arial" w:hAnsi="Arial" w:cs="Arial"/>
                <w:sz w:val="22"/>
                <w:szCs w:val="22"/>
                <w:lang w:val="en-IN" w:eastAsia="en-IN"/>
              </w:rPr>
            </w:pPr>
            <w:r w:rsidRPr="00455EDC">
              <w:rPr>
                <w:rFonts w:ascii="Arial" w:hAnsi="Arial" w:cs="Arial"/>
                <w:sz w:val="22"/>
                <w:szCs w:val="22"/>
                <w:lang w:val="en-IN" w:eastAsia="en-IN"/>
              </w:rPr>
              <w:t>Heading RC</w:t>
            </w:r>
          </w:p>
        </w:tc>
        <w:tc>
          <w:tcPr>
            <w:tcW w:w="4573" w:type="dxa"/>
            <w:vAlign w:val="center"/>
          </w:tcPr>
          <w:p w14:paraId="0FF1309D" w14:textId="20FC6FED" w:rsidR="00455EDC" w:rsidRPr="007E4B18" w:rsidRDefault="00455EDC" w:rsidP="00BE562B">
            <w:pPr>
              <w:tabs>
                <w:tab w:val="center" w:pos="4320"/>
                <w:tab w:val="right" w:pos="8640"/>
              </w:tabs>
              <w:snapToGrid w:val="0"/>
              <w:jc w:val="center"/>
              <w:rPr>
                <w:rFonts w:ascii="Arial" w:hAnsi="Arial" w:cs="Arial"/>
                <w:sz w:val="22"/>
                <w:szCs w:val="22"/>
              </w:rPr>
            </w:pPr>
            <w:r w:rsidRPr="007E4B18">
              <w:rPr>
                <w:rFonts w:ascii="Arial" w:hAnsi="Arial" w:cs="Arial"/>
                <w:sz w:val="22"/>
                <w:szCs w:val="22"/>
              </w:rPr>
              <w:t>Operational</w:t>
            </w:r>
          </w:p>
        </w:tc>
        <w:tc>
          <w:tcPr>
            <w:tcW w:w="1030" w:type="dxa"/>
            <w:vAlign w:val="center"/>
          </w:tcPr>
          <w:p w14:paraId="32E2A950" w14:textId="38CEBCE3" w:rsidR="00455EDC" w:rsidRPr="007E4B18" w:rsidRDefault="00455EDC" w:rsidP="00BE562B">
            <w:pPr>
              <w:tabs>
                <w:tab w:val="center" w:pos="4320"/>
                <w:tab w:val="right" w:pos="8640"/>
              </w:tabs>
              <w:snapToGrid w:val="0"/>
              <w:jc w:val="center"/>
              <w:rPr>
                <w:rFonts w:ascii="Arial" w:hAnsi="Arial" w:cs="Arial"/>
                <w:sz w:val="22"/>
                <w:szCs w:val="22"/>
              </w:rPr>
            </w:pPr>
            <w:r>
              <w:rPr>
                <w:rFonts w:ascii="Arial" w:hAnsi="Arial" w:cs="Arial"/>
                <w:sz w:val="22"/>
                <w:szCs w:val="22"/>
              </w:rPr>
              <w:t>NA</w:t>
            </w:r>
          </w:p>
        </w:tc>
      </w:tr>
      <w:tr w:rsidR="00B536D4" w:rsidRPr="00C42525" w14:paraId="72386E78" w14:textId="77777777" w:rsidTr="00296CD9">
        <w:trPr>
          <w:trHeight w:val="340"/>
        </w:trPr>
        <w:tc>
          <w:tcPr>
            <w:tcW w:w="9885" w:type="dxa"/>
            <w:gridSpan w:val="4"/>
            <w:vAlign w:val="center"/>
          </w:tcPr>
          <w:p w14:paraId="0A5ECF03" w14:textId="790AF1CF" w:rsidR="00B536D4" w:rsidRPr="007E4B18" w:rsidRDefault="00F831D0" w:rsidP="00B536D4">
            <w:pPr>
              <w:tabs>
                <w:tab w:val="center" w:pos="4320"/>
                <w:tab w:val="right" w:pos="8640"/>
              </w:tabs>
              <w:snapToGrid w:val="0"/>
              <w:rPr>
                <w:rFonts w:ascii="Arial" w:hAnsi="Arial" w:cs="Arial"/>
                <w:b/>
                <w:sz w:val="22"/>
                <w:szCs w:val="22"/>
              </w:rPr>
            </w:pPr>
            <w:r>
              <w:rPr>
                <w:rFonts w:ascii="Arial" w:hAnsi="Arial" w:cs="Arial"/>
                <w:b/>
              </w:rPr>
              <w:t>AIR DATA PARAMETER</w:t>
            </w:r>
            <w:r w:rsidR="00422ACE">
              <w:rPr>
                <w:rFonts w:ascii="Arial" w:hAnsi="Arial" w:cs="Arial"/>
                <w:b/>
              </w:rPr>
              <w:t xml:space="preserve"> CHECKS</w:t>
            </w:r>
          </w:p>
        </w:tc>
      </w:tr>
      <w:tr w:rsidR="00B536D4" w:rsidRPr="00C42525" w14:paraId="42FB2C6C" w14:textId="77777777" w:rsidTr="00936224">
        <w:trPr>
          <w:trHeight w:val="292"/>
        </w:trPr>
        <w:tc>
          <w:tcPr>
            <w:tcW w:w="863" w:type="dxa"/>
            <w:vAlign w:val="center"/>
          </w:tcPr>
          <w:p w14:paraId="79F2E8C4"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10.01</w:t>
            </w:r>
          </w:p>
        </w:tc>
        <w:tc>
          <w:tcPr>
            <w:tcW w:w="3419" w:type="dxa"/>
            <w:vAlign w:val="center"/>
          </w:tcPr>
          <w:p w14:paraId="76D89079" w14:textId="36B1FC1B" w:rsidR="00B536D4" w:rsidRPr="007E4B18" w:rsidRDefault="00B80028" w:rsidP="00B536D4">
            <w:pPr>
              <w:tabs>
                <w:tab w:val="center" w:pos="4320"/>
                <w:tab w:val="right" w:pos="8640"/>
              </w:tabs>
              <w:snapToGrid w:val="0"/>
              <w:ind w:left="-14"/>
              <w:rPr>
                <w:rFonts w:ascii="Arial" w:hAnsi="Arial" w:cs="Arial"/>
                <w:sz w:val="22"/>
                <w:szCs w:val="22"/>
              </w:rPr>
            </w:pPr>
            <w:r>
              <w:rPr>
                <w:rFonts w:ascii="Arial" w:hAnsi="Arial" w:cs="Arial"/>
                <w:sz w:val="22"/>
                <w:szCs w:val="22"/>
              </w:rPr>
              <w:t>Air Speed Check</w:t>
            </w:r>
          </w:p>
        </w:tc>
        <w:tc>
          <w:tcPr>
            <w:tcW w:w="4573" w:type="dxa"/>
            <w:vAlign w:val="center"/>
          </w:tcPr>
          <w:p w14:paraId="6D2B7A19" w14:textId="75F76EE5" w:rsidR="00B536D4" w:rsidRPr="00C42525" w:rsidRDefault="00872F47" w:rsidP="00B536D4">
            <w:pPr>
              <w:tabs>
                <w:tab w:val="center" w:pos="4320"/>
                <w:tab w:val="right" w:pos="8640"/>
              </w:tabs>
              <w:snapToGrid w:val="0"/>
              <w:ind w:firstLine="18"/>
              <w:jc w:val="center"/>
              <w:rPr>
                <w:rFonts w:ascii="Arial" w:hAnsi="Arial" w:cs="Arial"/>
                <w:sz w:val="22"/>
                <w:szCs w:val="22"/>
              </w:rPr>
            </w:pPr>
            <w:r w:rsidRPr="00872F47">
              <w:rPr>
                <w:rFonts w:ascii="Arial" w:hAnsi="Arial" w:cs="Arial"/>
                <w:sz w:val="22"/>
                <w:szCs w:val="22"/>
              </w:rPr>
              <w:t>192</w:t>
            </w:r>
            <w:r>
              <w:rPr>
                <w:rFonts w:ascii="Arial" w:hAnsi="Arial" w:cs="Arial"/>
                <w:sz w:val="22"/>
                <w:szCs w:val="22"/>
              </w:rPr>
              <w:t xml:space="preserve"> </w:t>
            </w:r>
            <w:r w:rsidRPr="00872F47">
              <w:rPr>
                <w:rFonts w:ascii="Arial" w:hAnsi="Arial" w:cs="Arial"/>
                <w:sz w:val="22"/>
                <w:szCs w:val="22"/>
              </w:rPr>
              <w:t>±</w:t>
            </w:r>
            <w:r>
              <w:rPr>
                <w:rFonts w:ascii="Arial" w:hAnsi="Arial" w:cs="Arial"/>
                <w:sz w:val="22"/>
                <w:szCs w:val="22"/>
              </w:rPr>
              <w:t xml:space="preserve"> </w:t>
            </w:r>
            <w:r w:rsidRPr="00872F47">
              <w:rPr>
                <w:rFonts w:ascii="Arial" w:hAnsi="Arial" w:cs="Arial"/>
                <w:sz w:val="22"/>
                <w:szCs w:val="22"/>
              </w:rPr>
              <w:t xml:space="preserve">5 </w:t>
            </w:r>
          </w:p>
        </w:tc>
        <w:tc>
          <w:tcPr>
            <w:tcW w:w="1030" w:type="dxa"/>
            <w:vAlign w:val="center"/>
          </w:tcPr>
          <w:p w14:paraId="37F812EF" w14:textId="656D384C" w:rsidR="00B536D4" w:rsidRPr="00940C5B" w:rsidRDefault="001B03A3" w:rsidP="00B536D4">
            <w:pPr>
              <w:widowControl w:val="0"/>
              <w:tabs>
                <w:tab w:val="center" w:pos="4320"/>
                <w:tab w:val="right" w:pos="8640"/>
              </w:tabs>
              <w:autoSpaceDE w:val="0"/>
              <w:snapToGrid w:val="0"/>
              <w:jc w:val="center"/>
              <w:rPr>
                <w:rFonts w:ascii="Arial" w:hAnsi="Arial" w:cs="Arial"/>
                <w:sz w:val="22"/>
                <w:szCs w:val="22"/>
              </w:rPr>
            </w:pPr>
            <w:r>
              <w:rPr>
                <w:rFonts w:ascii="Arial" w:hAnsi="Arial" w:cs="Arial"/>
                <w:sz w:val="22"/>
                <w:szCs w:val="22"/>
              </w:rPr>
              <w:t>K</w:t>
            </w:r>
            <w:r w:rsidR="00872F47" w:rsidRPr="00872F47">
              <w:rPr>
                <w:rFonts w:ascii="Arial" w:hAnsi="Arial" w:cs="Arial"/>
                <w:sz w:val="22"/>
                <w:szCs w:val="22"/>
              </w:rPr>
              <w:t>nots</w:t>
            </w:r>
          </w:p>
        </w:tc>
      </w:tr>
      <w:tr w:rsidR="00B536D4" w:rsidRPr="00C42525" w14:paraId="3433CEAE" w14:textId="77777777" w:rsidTr="00936224">
        <w:trPr>
          <w:trHeight w:val="292"/>
        </w:trPr>
        <w:tc>
          <w:tcPr>
            <w:tcW w:w="863" w:type="dxa"/>
            <w:vAlign w:val="center"/>
          </w:tcPr>
          <w:p w14:paraId="38E3FDA8"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10.02</w:t>
            </w:r>
          </w:p>
        </w:tc>
        <w:tc>
          <w:tcPr>
            <w:tcW w:w="3419" w:type="dxa"/>
            <w:vAlign w:val="center"/>
          </w:tcPr>
          <w:p w14:paraId="1D86E861" w14:textId="70C912A8" w:rsidR="00B536D4" w:rsidRPr="007E4B18" w:rsidRDefault="00B80028" w:rsidP="00B536D4">
            <w:pPr>
              <w:tabs>
                <w:tab w:val="center" w:pos="4320"/>
                <w:tab w:val="right" w:pos="8640"/>
              </w:tabs>
              <w:snapToGrid w:val="0"/>
              <w:ind w:left="-14"/>
              <w:rPr>
                <w:rFonts w:ascii="Arial" w:hAnsi="Arial" w:cs="Arial"/>
                <w:sz w:val="22"/>
                <w:szCs w:val="22"/>
              </w:rPr>
            </w:pPr>
            <w:r>
              <w:rPr>
                <w:rFonts w:ascii="Arial" w:hAnsi="Arial" w:cs="Arial"/>
                <w:sz w:val="22"/>
                <w:szCs w:val="22"/>
              </w:rPr>
              <w:t>Altitude Check</w:t>
            </w:r>
          </w:p>
        </w:tc>
        <w:tc>
          <w:tcPr>
            <w:tcW w:w="4573" w:type="dxa"/>
            <w:vAlign w:val="center"/>
          </w:tcPr>
          <w:p w14:paraId="5B8D9C9D" w14:textId="3A3D9322" w:rsidR="00B536D4" w:rsidRPr="00C42525" w:rsidRDefault="00872F47" w:rsidP="00B536D4">
            <w:pPr>
              <w:tabs>
                <w:tab w:val="center" w:pos="4320"/>
                <w:tab w:val="right" w:pos="8640"/>
              </w:tabs>
              <w:snapToGrid w:val="0"/>
              <w:ind w:firstLine="18"/>
              <w:jc w:val="center"/>
              <w:rPr>
                <w:rFonts w:ascii="Arial" w:hAnsi="Arial" w:cs="Arial"/>
                <w:sz w:val="22"/>
                <w:szCs w:val="22"/>
              </w:rPr>
            </w:pPr>
            <w:r>
              <w:rPr>
                <w:rFonts w:ascii="Arial" w:hAnsi="Arial" w:cs="Arial"/>
                <w:sz w:val="22"/>
                <w:szCs w:val="22"/>
              </w:rPr>
              <w:t xml:space="preserve">9980 </w:t>
            </w:r>
            <w:r w:rsidRPr="00872F47">
              <w:rPr>
                <w:rFonts w:ascii="Arial" w:hAnsi="Arial" w:cs="Arial"/>
                <w:sz w:val="22"/>
                <w:szCs w:val="22"/>
              </w:rPr>
              <w:t>±</w:t>
            </w:r>
            <w:r>
              <w:rPr>
                <w:rFonts w:ascii="Arial" w:hAnsi="Arial" w:cs="Arial"/>
                <w:sz w:val="22"/>
                <w:szCs w:val="22"/>
              </w:rPr>
              <w:t xml:space="preserve"> 30</w:t>
            </w:r>
          </w:p>
        </w:tc>
        <w:tc>
          <w:tcPr>
            <w:tcW w:w="1030" w:type="dxa"/>
            <w:vAlign w:val="center"/>
          </w:tcPr>
          <w:p w14:paraId="62BE28E5" w14:textId="5617B947" w:rsidR="00B536D4" w:rsidRPr="00940C5B" w:rsidRDefault="001B03A3" w:rsidP="00B536D4">
            <w:pPr>
              <w:widowControl w:val="0"/>
              <w:tabs>
                <w:tab w:val="center" w:pos="4320"/>
                <w:tab w:val="right" w:pos="8640"/>
              </w:tabs>
              <w:autoSpaceDE w:val="0"/>
              <w:snapToGrid w:val="0"/>
              <w:jc w:val="center"/>
              <w:rPr>
                <w:rFonts w:ascii="Arial" w:hAnsi="Arial" w:cs="Arial"/>
                <w:sz w:val="22"/>
                <w:szCs w:val="22"/>
              </w:rPr>
            </w:pPr>
            <w:r>
              <w:rPr>
                <w:rFonts w:ascii="Arial" w:hAnsi="Arial" w:cs="Arial"/>
                <w:sz w:val="22"/>
                <w:szCs w:val="22"/>
              </w:rPr>
              <w:t>F</w:t>
            </w:r>
            <w:r w:rsidR="00872F47">
              <w:rPr>
                <w:rFonts w:ascii="Arial" w:hAnsi="Arial" w:cs="Arial"/>
                <w:sz w:val="22"/>
                <w:szCs w:val="22"/>
              </w:rPr>
              <w:t>t</w:t>
            </w:r>
          </w:p>
        </w:tc>
      </w:tr>
      <w:tr w:rsidR="00B536D4" w:rsidRPr="00C42525" w14:paraId="3B8903E3" w14:textId="77777777" w:rsidTr="00936224">
        <w:trPr>
          <w:trHeight w:val="292"/>
        </w:trPr>
        <w:tc>
          <w:tcPr>
            <w:tcW w:w="863" w:type="dxa"/>
            <w:vAlign w:val="center"/>
          </w:tcPr>
          <w:p w14:paraId="428CBBDB"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10.03</w:t>
            </w:r>
          </w:p>
        </w:tc>
        <w:tc>
          <w:tcPr>
            <w:tcW w:w="3419" w:type="dxa"/>
            <w:vAlign w:val="center"/>
          </w:tcPr>
          <w:p w14:paraId="2C0FA7D0" w14:textId="57691FC7" w:rsidR="00B536D4" w:rsidRPr="007E4B18" w:rsidRDefault="00B80028" w:rsidP="00B536D4">
            <w:pPr>
              <w:tabs>
                <w:tab w:val="center" w:pos="4320"/>
                <w:tab w:val="right" w:pos="8640"/>
              </w:tabs>
              <w:snapToGrid w:val="0"/>
              <w:ind w:left="-14"/>
              <w:rPr>
                <w:rFonts w:ascii="Arial" w:hAnsi="Arial" w:cs="Arial"/>
                <w:sz w:val="22"/>
                <w:szCs w:val="22"/>
              </w:rPr>
            </w:pPr>
            <w:r>
              <w:rPr>
                <w:rFonts w:ascii="Arial" w:hAnsi="Arial" w:cs="Arial"/>
                <w:sz w:val="22"/>
                <w:szCs w:val="22"/>
              </w:rPr>
              <w:t>Mach Number Check</w:t>
            </w:r>
          </w:p>
        </w:tc>
        <w:tc>
          <w:tcPr>
            <w:tcW w:w="4573" w:type="dxa"/>
            <w:vAlign w:val="center"/>
          </w:tcPr>
          <w:p w14:paraId="6FA59593" w14:textId="6238B5D8" w:rsidR="00B536D4" w:rsidRPr="00C42525" w:rsidRDefault="001B03A3" w:rsidP="00B536D4">
            <w:pPr>
              <w:tabs>
                <w:tab w:val="center" w:pos="4320"/>
                <w:tab w:val="right" w:pos="8640"/>
              </w:tabs>
              <w:snapToGrid w:val="0"/>
              <w:ind w:firstLine="18"/>
              <w:jc w:val="center"/>
              <w:rPr>
                <w:rFonts w:ascii="Arial" w:hAnsi="Arial" w:cs="Arial"/>
                <w:sz w:val="22"/>
                <w:szCs w:val="22"/>
              </w:rPr>
            </w:pPr>
            <w:r>
              <w:rPr>
                <w:rFonts w:ascii="Arial" w:hAnsi="Arial" w:cs="Arial"/>
                <w:sz w:val="22"/>
                <w:szCs w:val="22"/>
              </w:rPr>
              <w:t xml:space="preserve">0.37 </w:t>
            </w:r>
            <w:r w:rsidRPr="00872F47">
              <w:rPr>
                <w:rFonts w:ascii="Arial" w:hAnsi="Arial" w:cs="Arial"/>
                <w:sz w:val="22"/>
                <w:szCs w:val="22"/>
              </w:rPr>
              <w:t>±</w:t>
            </w:r>
            <w:r>
              <w:rPr>
                <w:rFonts w:ascii="Arial" w:hAnsi="Arial" w:cs="Arial"/>
                <w:sz w:val="22"/>
                <w:szCs w:val="22"/>
              </w:rPr>
              <w:t xml:space="preserve"> 0.012</w:t>
            </w:r>
          </w:p>
        </w:tc>
        <w:tc>
          <w:tcPr>
            <w:tcW w:w="1030" w:type="dxa"/>
            <w:vAlign w:val="center"/>
          </w:tcPr>
          <w:p w14:paraId="3E681F64" w14:textId="3BDFB0A0" w:rsidR="00B536D4" w:rsidRPr="007E4B18" w:rsidRDefault="001B03A3" w:rsidP="00B536D4">
            <w:pPr>
              <w:widowControl w:val="0"/>
              <w:tabs>
                <w:tab w:val="center" w:pos="4320"/>
                <w:tab w:val="right" w:pos="8640"/>
              </w:tabs>
              <w:autoSpaceDE w:val="0"/>
              <w:snapToGrid w:val="0"/>
              <w:jc w:val="center"/>
              <w:rPr>
                <w:rFonts w:ascii="Arial" w:hAnsi="Arial" w:cs="Arial"/>
                <w:sz w:val="22"/>
                <w:szCs w:val="22"/>
              </w:rPr>
            </w:pPr>
            <w:r>
              <w:rPr>
                <w:rFonts w:ascii="Arial" w:hAnsi="Arial" w:cs="Arial"/>
                <w:sz w:val="22"/>
                <w:szCs w:val="22"/>
              </w:rPr>
              <w:t>M</w:t>
            </w:r>
          </w:p>
        </w:tc>
      </w:tr>
      <w:tr w:rsidR="00B536D4" w:rsidRPr="00C42525" w14:paraId="5E8B9C62" w14:textId="77777777" w:rsidTr="00936224">
        <w:trPr>
          <w:trHeight w:val="292"/>
        </w:trPr>
        <w:tc>
          <w:tcPr>
            <w:tcW w:w="863" w:type="dxa"/>
            <w:vAlign w:val="center"/>
          </w:tcPr>
          <w:p w14:paraId="1266FD06" w14:textId="77777777" w:rsidR="00B536D4" w:rsidRPr="007E4B18" w:rsidRDefault="00B536D4" w:rsidP="00B536D4">
            <w:pPr>
              <w:tabs>
                <w:tab w:val="left" w:pos="1332"/>
                <w:tab w:val="center" w:pos="4320"/>
                <w:tab w:val="right" w:pos="8640"/>
              </w:tabs>
              <w:snapToGrid w:val="0"/>
              <w:ind w:right="-108"/>
              <w:jc w:val="center"/>
              <w:rPr>
                <w:rFonts w:ascii="Arial" w:hAnsi="Arial" w:cs="Arial"/>
                <w:color w:val="000000"/>
                <w:sz w:val="22"/>
                <w:szCs w:val="22"/>
              </w:rPr>
            </w:pPr>
            <w:r w:rsidRPr="007E4B18">
              <w:rPr>
                <w:rFonts w:ascii="Arial" w:hAnsi="Arial" w:cs="Arial"/>
                <w:color w:val="000000"/>
                <w:sz w:val="22"/>
                <w:szCs w:val="22"/>
              </w:rPr>
              <w:t>10.04</w:t>
            </w:r>
          </w:p>
        </w:tc>
        <w:tc>
          <w:tcPr>
            <w:tcW w:w="3419" w:type="dxa"/>
            <w:vAlign w:val="center"/>
          </w:tcPr>
          <w:p w14:paraId="140595B1" w14:textId="7FC4800E" w:rsidR="00B536D4" w:rsidRPr="007E4B18" w:rsidRDefault="00B80028" w:rsidP="00B536D4">
            <w:pPr>
              <w:tabs>
                <w:tab w:val="center" w:pos="4320"/>
                <w:tab w:val="right" w:pos="8640"/>
              </w:tabs>
              <w:snapToGrid w:val="0"/>
              <w:ind w:left="-14"/>
              <w:rPr>
                <w:rFonts w:ascii="Arial" w:hAnsi="Arial" w:cs="Arial"/>
                <w:sz w:val="22"/>
                <w:szCs w:val="22"/>
              </w:rPr>
            </w:pPr>
            <w:r>
              <w:rPr>
                <w:rFonts w:ascii="Arial" w:hAnsi="Arial" w:cs="Arial"/>
                <w:sz w:val="22"/>
                <w:szCs w:val="22"/>
              </w:rPr>
              <w:t>Vertical Speed Marker Check</w:t>
            </w:r>
          </w:p>
        </w:tc>
        <w:tc>
          <w:tcPr>
            <w:tcW w:w="4573" w:type="dxa"/>
            <w:vAlign w:val="center"/>
          </w:tcPr>
          <w:p w14:paraId="354C57DB" w14:textId="1F2679C9" w:rsidR="00B536D4" w:rsidRPr="00C42525" w:rsidRDefault="004C7619" w:rsidP="00B536D4">
            <w:pPr>
              <w:tabs>
                <w:tab w:val="center" w:pos="4320"/>
                <w:tab w:val="right" w:pos="8640"/>
              </w:tabs>
              <w:snapToGrid w:val="0"/>
              <w:ind w:firstLine="18"/>
              <w:jc w:val="center"/>
              <w:rPr>
                <w:rFonts w:ascii="Arial" w:hAnsi="Arial" w:cs="Arial"/>
                <w:sz w:val="22"/>
                <w:szCs w:val="22"/>
              </w:rPr>
            </w:pPr>
            <w:r>
              <w:rPr>
                <w:rFonts w:ascii="Arial" w:hAnsi="Arial" w:cs="Arial"/>
                <w:sz w:val="22"/>
                <w:szCs w:val="22"/>
              </w:rPr>
              <w:t>Operational</w:t>
            </w:r>
          </w:p>
        </w:tc>
        <w:tc>
          <w:tcPr>
            <w:tcW w:w="1030" w:type="dxa"/>
            <w:vAlign w:val="center"/>
          </w:tcPr>
          <w:p w14:paraId="4CD33B02" w14:textId="0E63B9F3" w:rsidR="00B536D4" w:rsidRPr="007E4B18" w:rsidRDefault="004C7619" w:rsidP="00B536D4">
            <w:pPr>
              <w:widowControl w:val="0"/>
              <w:tabs>
                <w:tab w:val="center" w:pos="4320"/>
                <w:tab w:val="right" w:pos="8640"/>
              </w:tabs>
              <w:autoSpaceDE w:val="0"/>
              <w:snapToGrid w:val="0"/>
              <w:jc w:val="center"/>
              <w:rPr>
                <w:rFonts w:ascii="Arial" w:hAnsi="Arial" w:cs="Arial"/>
                <w:sz w:val="22"/>
                <w:szCs w:val="22"/>
                <w:vertAlign w:val="superscript"/>
              </w:rPr>
            </w:pPr>
            <w:r>
              <w:rPr>
                <w:rFonts w:ascii="Arial" w:hAnsi="Arial" w:cs="Arial"/>
                <w:sz w:val="22"/>
                <w:szCs w:val="22"/>
              </w:rPr>
              <w:t>NA</w:t>
            </w:r>
          </w:p>
        </w:tc>
      </w:tr>
    </w:tbl>
    <w:p w14:paraId="30970F36" w14:textId="77777777" w:rsidR="00E900F3" w:rsidRDefault="00E900F3" w:rsidP="00D44E9E">
      <w:pPr>
        <w:rPr>
          <w:rFonts w:ascii="Arial" w:hAnsi="Arial" w:cs="Arial"/>
          <w:b/>
          <w:i/>
          <w:sz w:val="22"/>
        </w:rPr>
      </w:pPr>
    </w:p>
    <w:p w14:paraId="13AD09AF" w14:textId="77777777" w:rsidR="00AF0186" w:rsidRDefault="00AF0186" w:rsidP="001A00FA">
      <w:pPr>
        <w:spacing w:after="120"/>
        <w:rPr>
          <w:rFonts w:ascii="Arial" w:hAnsi="Arial" w:cs="Arial"/>
          <w:b/>
          <w:bCs/>
          <w:sz w:val="22"/>
          <w:szCs w:val="22"/>
          <w:u w:val="single"/>
        </w:rPr>
      </w:pPr>
      <w:r>
        <w:rPr>
          <w:rFonts w:ascii="Arial" w:hAnsi="Arial" w:cs="Arial"/>
          <w:b/>
          <w:bCs/>
          <w:sz w:val="22"/>
          <w:szCs w:val="22"/>
          <w:u w:val="single"/>
        </w:rPr>
        <w:br w:type="page"/>
      </w:r>
    </w:p>
    <w:p w14:paraId="02B0B44B" w14:textId="30B7BBD1" w:rsidR="00A55DB9" w:rsidRDefault="00332DBF" w:rsidP="001A00FA">
      <w:pPr>
        <w:spacing w:after="120"/>
        <w:rPr>
          <w:rFonts w:ascii="Arial" w:hAnsi="Arial" w:cs="Arial"/>
          <w:b/>
          <w:bCs/>
          <w:sz w:val="22"/>
          <w:szCs w:val="22"/>
          <w:u w:val="single"/>
        </w:rPr>
      </w:pPr>
      <w:r>
        <w:rPr>
          <w:rFonts w:ascii="Arial" w:hAnsi="Arial" w:cs="Arial"/>
          <w:b/>
          <w:bCs/>
          <w:sz w:val="22"/>
          <w:szCs w:val="22"/>
          <w:u w:val="single"/>
        </w:rPr>
        <w:lastRenderedPageBreak/>
        <w:t>PROCEDURE FOR RUNNING TEST SEQUENCE</w:t>
      </w:r>
    </w:p>
    <w:p w14:paraId="299C4A43" w14:textId="4019095C" w:rsidR="00A55DB9" w:rsidRPr="00D90C1E" w:rsidRDefault="00A55DB9" w:rsidP="006E5CA2">
      <w:pPr>
        <w:pStyle w:val="ListParagraph"/>
        <w:numPr>
          <w:ilvl w:val="0"/>
          <w:numId w:val="10"/>
        </w:numPr>
        <w:spacing w:after="120"/>
        <w:rPr>
          <w:rFonts w:ascii="Arial" w:hAnsi="Arial" w:cs="Arial"/>
          <w:sz w:val="22"/>
          <w:szCs w:val="22"/>
        </w:rPr>
      </w:pPr>
      <w:r w:rsidRPr="00D90C1E">
        <w:rPr>
          <w:rFonts w:ascii="Arial" w:hAnsi="Arial" w:cs="Arial"/>
          <w:sz w:val="22"/>
          <w:szCs w:val="22"/>
        </w:rPr>
        <w:t>Go to desktop and double click on “IAT.exe”. Verify that the Login screen is displayed.</w:t>
      </w:r>
    </w:p>
    <w:p w14:paraId="6BD9C4FA" w14:textId="01EA5ECA" w:rsidR="00A55DB9" w:rsidRPr="00D90C1E" w:rsidRDefault="00A55DB9" w:rsidP="006E5CA2">
      <w:pPr>
        <w:pStyle w:val="ListParagraph"/>
        <w:numPr>
          <w:ilvl w:val="0"/>
          <w:numId w:val="10"/>
        </w:numPr>
        <w:spacing w:after="120"/>
        <w:rPr>
          <w:rFonts w:ascii="Arial" w:hAnsi="Arial" w:cs="Arial"/>
          <w:sz w:val="22"/>
          <w:szCs w:val="22"/>
        </w:rPr>
      </w:pPr>
      <w:r w:rsidRPr="00D90C1E">
        <w:rPr>
          <w:rFonts w:ascii="Arial" w:hAnsi="Arial" w:cs="Arial"/>
          <w:sz w:val="22"/>
          <w:szCs w:val="22"/>
        </w:rPr>
        <w:t>Log in as User or Administrator using valid credentials.</w:t>
      </w:r>
    </w:p>
    <w:p w14:paraId="1C66A674" w14:textId="57F2375F" w:rsidR="00A55DB9" w:rsidRPr="00D90C1E" w:rsidRDefault="00A55DB9" w:rsidP="006E5CA2">
      <w:pPr>
        <w:pStyle w:val="ListParagraph"/>
        <w:numPr>
          <w:ilvl w:val="0"/>
          <w:numId w:val="10"/>
        </w:numPr>
        <w:spacing w:after="120"/>
        <w:rPr>
          <w:rFonts w:ascii="Arial" w:hAnsi="Arial" w:cs="Arial"/>
          <w:sz w:val="22"/>
          <w:szCs w:val="22"/>
        </w:rPr>
      </w:pPr>
      <w:r w:rsidRPr="00D90C1E">
        <w:rPr>
          <w:rFonts w:ascii="Arial" w:hAnsi="Arial" w:cs="Arial"/>
          <w:sz w:val="22"/>
          <w:szCs w:val="22"/>
        </w:rPr>
        <w:t>From the Main Screen, select “IAT LRUs TEST”, “Tester Self-Test”, or “</w:t>
      </w:r>
      <w:proofErr w:type="gramStart"/>
      <w:r w:rsidRPr="00D90C1E">
        <w:rPr>
          <w:rFonts w:ascii="Arial" w:hAnsi="Arial" w:cs="Arial"/>
          <w:sz w:val="22"/>
          <w:szCs w:val="22"/>
        </w:rPr>
        <w:t>Simulation  Mode</w:t>
      </w:r>
      <w:proofErr w:type="gramEnd"/>
      <w:r w:rsidRPr="00D90C1E">
        <w:rPr>
          <w:rFonts w:ascii="Arial" w:hAnsi="Arial" w:cs="Arial"/>
          <w:sz w:val="22"/>
          <w:szCs w:val="22"/>
        </w:rPr>
        <w:t>” as applicable and press “Continue”.</w:t>
      </w:r>
    </w:p>
    <w:p w14:paraId="290C7EE4" w14:textId="48911819" w:rsidR="00A55DB9" w:rsidRPr="00D90C1E" w:rsidRDefault="00A55DB9" w:rsidP="006E5CA2">
      <w:pPr>
        <w:pStyle w:val="ListParagraph"/>
        <w:numPr>
          <w:ilvl w:val="0"/>
          <w:numId w:val="10"/>
        </w:numPr>
        <w:spacing w:after="120"/>
        <w:rPr>
          <w:rFonts w:ascii="Arial" w:hAnsi="Arial" w:cs="Arial"/>
          <w:sz w:val="22"/>
          <w:szCs w:val="22"/>
        </w:rPr>
      </w:pPr>
      <w:r w:rsidRPr="00D90C1E">
        <w:rPr>
          <w:rFonts w:ascii="Arial" w:hAnsi="Arial" w:cs="Arial"/>
          <w:sz w:val="22"/>
          <w:szCs w:val="22"/>
        </w:rPr>
        <w:t>On the Test Execution Mode screen, select Execution Mode as “Standalone” and LRU Type as “ISIS”. Enter the Test Description and the serial numbers for ISIS-DU FC, ISIS-DU RC, ADU, AHRS and MMS units in the respective fields.</w:t>
      </w:r>
    </w:p>
    <w:p w14:paraId="02EDE4C5" w14:textId="77777777" w:rsidR="00743509" w:rsidRPr="00743509" w:rsidRDefault="00A55DB9" w:rsidP="006E5CA2">
      <w:pPr>
        <w:pStyle w:val="ListParagraph"/>
        <w:numPr>
          <w:ilvl w:val="0"/>
          <w:numId w:val="10"/>
        </w:numPr>
        <w:spacing w:after="120"/>
      </w:pPr>
      <w:r w:rsidRPr="00D90C1E">
        <w:rPr>
          <w:rFonts w:ascii="Arial" w:hAnsi="Arial" w:cs="Arial"/>
          <w:sz w:val="22"/>
          <w:szCs w:val="22"/>
        </w:rPr>
        <w:t xml:space="preserve">Click “START” to begin the test sequence. The applicable test dialog shall be displayed </w:t>
      </w:r>
      <w:proofErr w:type="gramStart"/>
      <w:r w:rsidRPr="00D90C1E">
        <w:rPr>
          <w:rFonts w:ascii="Arial" w:hAnsi="Arial" w:cs="Arial"/>
          <w:sz w:val="22"/>
          <w:szCs w:val="22"/>
        </w:rPr>
        <w:t>automatically</w:t>
      </w:r>
      <w:r w:rsidR="00D90C1E" w:rsidRPr="00D90C1E">
        <w:rPr>
          <w:rFonts w:ascii="Arial" w:hAnsi="Arial" w:cs="Arial"/>
          <w:sz w:val="22"/>
          <w:szCs w:val="22"/>
        </w:rPr>
        <w:t xml:space="preserve"> </w:t>
      </w:r>
      <w:r w:rsidRPr="00D90C1E">
        <w:rPr>
          <w:rFonts w:ascii="Arial" w:hAnsi="Arial" w:cs="Arial"/>
          <w:sz w:val="22"/>
          <w:szCs w:val="22"/>
        </w:rPr>
        <w:t>.</w:t>
      </w:r>
      <w:proofErr w:type="gramEnd"/>
      <w:r w:rsidR="00C830DD">
        <w:rPr>
          <w:rFonts w:ascii="Arial" w:hAnsi="Arial" w:cs="Arial"/>
          <w:sz w:val="22"/>
          <w:szCs w:val="22"/>
        </w:rPr>
        <w:br/>
      </w:r>
    </w:p>
    <w:p w14:paraId="13662B5F" w14:textId="77777777" w:rsidR="00257BED" w:rsidRDefault="00257BED" w:rsidP="00257BED">
      <w:pPr>
        <w:spacing w:after="240"/>
        <w:ind w:left="720"/>
        <w:rPr>
          <w:rFonts w:ascii="Arial" w:hAnsi="Arial" w:cs="Arial"/>
          <w:noProof/>
          <w:sz w:val="22"/>
          <w:szCs w:val="22"/>
        </w:rPr>
      </w:pPr>
      <w:r>
        <w:rPr>
          <w:rFonts w:ascii="Arial" w:hAnsi="Arial" w:cs="Arial"/>
          <w:noProof/>
          <w:sz w:val="22"/>
          <w:szCs w:val="22"/>
        </w:rPr>
        <w:t xml:space="preserve">             </w:t>
      </w:r>
    </w:p>
    <w:p w14:paraId="442136CF" w14:textId="2A79D350" w:rsidR="00257BED" w:rsidRDefault="00257BED" w:rsidP="00660BC1">
      <w:pPr>
        <w:spacing w:after="240"/>
        <w:jc w:val="center"/>
        <w:rPr>
          <w:rFonts w:ascii="Arial" w:hAnsi="Arial" w:cs="Arial"/>
          <w:sz w:val="22"/>
          <w:szCs w:val="22"/>
        </w:rPr>
      </w:pPr>
      <w:r>
        <w:rPr>
          <w:rFonts w:ascii="Arial" w:hAnsi="Arial" w:cs="Arial"/>
          <w:noProof/>
          <w:sz w:val="22"/>
          <w:szCs w:val="22"/>
        </w:rPr>
        <w:drawing>
          <wp:inline distT="0" distB="0" distL="0" distR="0" wp14:anchorId="3A2AD624" wp14:editId="69F8A55B">
            <wp:extent cx="4933944" cy="1978269"/>
            <wp:effectExtent l="0" t="0" r="635" b="3175"/>
            <wp:docPr id="149778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240" name="Picture 149778240"/>
                    <pic:cNvPicPr/>
                  </pic:nvPicPr>
                  <pic:blipFill rotWithShape="1">
                    <a:blip r:embed="rId12">
                      <a:extLst>
                        <a:ext uri="{28A0092B-C50C-407E-A947-70E740481C1C}">
                          <a14:useLocalDpi xmlns:a14="http://schemas.microsoft.com/office/drawing/2010/main" val="0"/>
                        </a:ext>
                      </a:extLst>
                    </a:blip>
                    <a:srcRect l="593" r="1"/>
                    <a:stretch>
                      <a:fillRect/>
                    </a:stretch>
                  </pic:blipFill>
                  <pic:spPr bwMode="auto">
                    <a:xfrm>
                      <a:off x="0" y="0"/>
                      <a:ext cx="4944204" cy="1982383"/>
                    </a:xfrm>
                    <a:prstGeom prst="rect">
                      <a:avLst/>
                    </a:prstGeom>
                    <a:ln>
                      <a:noFill/>
                    </a:ln>
                    <a:extLst>
                      <a:ext uri="{53640926-AAD7-44D8-BBD7-CCE9431645EC}">
                        <a14:shadowObscured xmlns:a14="http://schemas.microsoft.com/office/drawing/2010/main"/>
                      </a:ext>
                    </a:extLst>
                  </pic:spPr>
                </pic:pic>
              </a:graphicData>
            </a:graphic>
          </wp:inline>
        </w:drawing>
      </w:r>
    </w:p>
    <w:p w14:paraId="39779B2F" w14:textId="77777777" w:rsidR="00337DFB" w:rsidRDefault="00337DFB" w:rsidP="00660BC1">
      <w:pPr>
        <w:spacing w:after="240"/>
        <w:jc w:val="center"/>
        <w:rPr>
          <w:rFonts w:ascii="Arial" w:hAnsi="Arial" w:cs="Arial"/>
          <w:sz w:val="22"/>
          <w:szCs w:val="22"/>
        </w:rPr>
      </w:pPr>
    </w:p>
    <w:p w14:paraId="79F5FB8F" w14:textId="77777777" w:rsidR="00337DFB" w:rsidRDefault="00337DFB" w:rsidP="00C14524">
      <w:pPr>
        <w:spacing w:after="240"/>
        <w:jc w:val="center"/>
        <w:rPr>
          <w:rFonts w:ascii="Arial" w:hAnsi="Arial" w:cs="Arial"/>
          <w:sz w:val="22"/>
          <w:szCs w:val="22"/>
        </w:rPr>
      </w:pPr>
    </w:p>
    <w:p w14:paraId="30715FEC" w14:textId="77777777" w:rsidR="00337DFB" w:rsidRDefault="00337DFB" w:rsidP="00C14524">
      <w:pPr>
        <w:spacing w:after="240"/>
        <w:jc w:val="center"/>
        <w:rPr>
          <w:rFonts w:ascii="Arial" w:hAnsi="Arial" w:cs="Arial"/>
          <w:sz w:val="22"/>
          <w:szCs w:val="22"/>
        </w:rPr>
      </w:pPr>
    </w:p>
    <w:p w14:paraId="3E680890" w14:textId="77777777" w:rsidR="00337DFB" w:rsidRDefault="00337DFB" w:rsidP="00C14524">
      <w:pPr>
        <w:spacing w:after="240"/>
        <w:jc w:val="center"/>
        <w:rPr>
          <w:rFonts w:ascii="Arial" w:hAnsi="Arial" w:cs="Arial"/>
          <w:sz w:val="22"/>
          <w:szCs w:val="22"/>
        </w:rPr>
      </w:pPr>
    </w:p>
    <w:p w14:paraId="0266F595" w14:textId="77777777" w:rsidR="00337DFB" w:rsidRDefault="00337DFB" w:rsidP="00C14524">
      <w:pPr>
        <w:spacing w:after="240"/>
        <w:jc w:val="center"/>
        <w:rPr>
          <w:rFonts w:ascii="Arial" w:hAnsi="Arial" w:cs="Arial"/>
          <w:sz w:val="22"/>
          <w:szCs w:val="22"/>
        </w:rPr>
      </w:pPr>
      <w:r>
        <w:rPr>
          <w:rFonts w:ascii="Arial" w:hAnsi="Arial" w:cs="Arial"/>
          <w:sz w:val="22"/>
          <w:szCs w:val="22"/>
        </w:rPr>
        <w:t xml:space="preserve"> </w:t>
      </w:r>
    </w:p>
    <w:p w14:paraId="2B6E8405" w14:textId="77777777" w:rsidR="00337DFB" w:rsidRDefault="00337DFB" w:rsidP="00C14524">
      <w:pPr>
        <w:spacing w:after="240"/>
        <w:jc w:val="center"/>
        <w:rPr>
          <w:rFonts w:ascii="Arial" w:hAnsi="Arial" w:cs="Arial"/>
          <w:sz w:val="22"/>
          <w:szCs w:val="22"/>
        </w:rPr>
      </w:pPr>
      <w:r>
        <w:rPr>
          <w:rFonts w:ascii="Arial" w:hAnsi="Arial" w:cs="Arial"/>
          <w:sz w:val="22"/>
          <w:szCs w:val="22"/>
        </w:rPr>
        <w:t xml:space="preserve">               </w:t>
      </w:r>
    </w:p>
    <w:p w14:paraId="6F3477AB" w14:textId="040D83E5" w:rsidR="006B4BBA" w:rsidRDefault="00337DFB" w:rsidP="00C14524">
      <w:pPr>
        <w:spacing w:after="240"/>
        <w:jc w:val="center"/>
        <w:rPr>
          <w:rFonts w:ascii="Arial" w:hAnsi="Arial" w:cs="Arial"/>
          <w:sz w:val="22"/>
          <w:szCs w:val="22"/>
        </w:rPr>
      </w:pPr>
      <w:r>
        <w:rPr>
          <w:rFonts w:ascii="Arial" w:hAnsi="Arial" w:cs="Arial"/>
          <w:sz w:val="22"/>
          <w:szCs w:val="22"/>
        </w:rPr>
        <w:lastRenderedPageBreak/>
        <w:t xml:space="preserve">     </w:t>
      </w:r>
      <w:r w:rsidR="006B4BBA" w:rsidRPr="006B4BBA">
        <w:rPr>
          <w:rFonts w:ascii="Arial" w:hAnsi="Arial" w:cs="Arial"/>
          <w:noProof/>
          <w:sz w:val="22"/>
          <w:szCs w:val="22"/>
        </w:rPr>
        <w:drawing>
          <wp:inline distT="0" distB="0" distL="0" distR="0" wp14:anchorId="655C4685" wp14:editId="33C32C77">
            <wp:extent cx="5751801" cy="4404946"/>
            <wp:effectExtent l="0" t="0" r="1905" b="0"/>
            <wp:docPr id="132196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5261" name=""/>
                    <pic:cNvPicPr/>
                  </pic:nvPicPr>
                  <pic:blipFill rotWithShape="1">
                    <a:blip r:embed="rId13"/>
                    <a:srcRect l="672" t="2490" r="1515" b="1497"/>
                    <a:stretch>
                      <a:fillRect/>
                    </a:stretch>
                  </pic:blipFill>
                  <pic:spPr bwMode="auto">
                    <a:xfrm>
                      <a:off x="0" y="0"/>
                      <a:ext cx="5757484" cy="4409299"/>
                    </a:xfrm>
                    <a:prstGeom prst="rect">
                      <a:avLst/>
                    </a:prstGeom>
                    <a:ln>
                      <a:noFill/>
                    </a:ln>
                    <a:extLst>
                      <a:ext uri="{53640926-AAD7-44D8-BBD7-CCE9431645EC}">
                        <a14:shadowObscured xmlns:a14="http://schemas.microsoft.com/office/drawing/2010/main"/>
                      </a:ext>
                    </a:extLst>
                  </pic:spPr>
                </pic:pic>
              </a:graphicData>
            </a:graphic>
          </wp:inline>
        </w:drawing>
      </w:r>
    </w:p>
    <w:p w14:paraId="56722024" w14:textId="73550E91" w:rsidR="00C14524" w:rsidRPr="00926E16" w:rsidRDefault="00C14524" w:rsidP="00926E16">
      <w:pPr>
        <w:pStyle w:val="Caption"/>
        <w:rPr>
          <w:u w:val="none"/>
        </w:rPr>
      </w:pPr>
      <w:r w:rsidRPr="00926E16">
        <w:rPr>
          <w:u w:val="none"/>
        </w:rPr>
        <w:t>Figure</w:t>
      </w:r>
      <w:r w:rsidR="00580BC9" w:rsidRPr="00926E16">
        <w:rPr>
          <w:u w:val="none"/>
        </w:rPr>
        <w:t xml:space="preserve">: 3 </w:t>
      </w:r>
      <w:r w:rsidR="00926E16" w:rsidRPr="00926E16">
        <w:rPr>
          <w:u w:val="none"/>
        </w:rPr>
        <w:t>Main Screen</w:t>
      </w:r>
    </w:p>
    <w:p w14:paraId="423D46F7" w14:textId="412080BE" w:rsidR="002F6F68" w:rsidRPr="00653707" w:rsidRDefault="0003281D" w:rsidP="00D1564E">
      <w:pPr>
        <w:keepNext/>
        <w:spacing w:after="240"/>
        <w:ind w:left="-270"/>
        <w:jc w:val="center"/>
      </w:pPr>
      <w:r>
        <w:lastRenderedPageBreak/>
        <w:t xml:space="preserve">    </w:t>
      </w:r>
      <w:r w:rsidR="005C6908" w:rsidRPr="005C6908">
        <w:rPr>
          <w:noProof/>
        </w:rPr>
        <w:drawing>
          <wp:inline distT="0" distB="0" distL="0" distR="0" wp14:anchorId="16F7DC15" wp14:editId="57FF7CF7">
            <wp:extent cx="5928360" cy="4257675"/>
            <wp:effectExtent l="0" t="0" r="0" b="9525"/>
            <wp:docPr id="37336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4985" name=""/>
                    <pic:cNvPicPr/>
                  </pic:nvPicPr>
                  <pic:blipFill>
                    <a:blip r:embed="rId14"/>
                    <a:stretch>
                      <a:fillRect/>
                    </a:stretch>
                  </pic:blipFill>
                  <pic:spPr>
                    <a:xfrm>
                      <a:off x="0" y="0"/>
                      <a:ext cx="5928360" cy="4257675"/>
                    </a:xfrm>
                    <a:prstGeom prst="rect">
                      <a:avLst/>
                    </a:prstGeom>
                  </pic:spPr>
                </pic:pic>
              </a:graphicData>
            </a:graphic>
          </wp:inline>
        </w:drawing>
      </w:r>
    </w:p>
    <w:p w14:paraId="43D842BA" w14:textId="09655477" w:rsidR="001C3324" w:rsidRDefault="002F6F68" w:rsidP="00902E6A">
      <w:pPr>
        <w:pStyle w:val="Caption"/>
        <w:rPr>
          <w:u w:val="none"/>
        </w:rPr>
      </w:pPr>
      <w:r w:rsidRPr="002F6F68">
        <w:rPr>
          <w:u w:val="none"/>
        </w:rPr>
        <w:t>Figure</w:t>
      </w:r>
      <w:r w:rsidR="00FB78B7">
        <w:rPr>
          <w:u w:val="none"/>
        </w:rPr>
        <w:t xml:space="preserve">: </w:t>
      </w:r>
      <w:r w:rsidR="004D0D08">
        <w:rPr>
          <w:u w:val="none"/>
        </w:rPr>
        <w:t>4</w:t>
      </w:r>
      <w:r w:rsidR="004E6205">
        <w:rPr>
          <w:u w:val="none"/>
        </w:rPr>
        <w:t xml:space="preserve"> </w:t>
      </w:r>
      <w:r w:rsidR="0003281D">
        <w:rPr>
          <w:u w:val="none"/>
        </w:rPr>
        <w:t>Test Execution Mode</w:t>
      </w:r>
      <w:r w:rsidRPr="002F6F68">
        <w:rPr>
          <w:u w:val="none"/>
        </w:rPr>
        <w:t xml:space="preserve"> Screen</w:t>
      </w:r>
    </w:p>
    <w:p w14:paraId="66BA1144" w14:textId="77777777" w:rsidR="00B935D5" w:rsidRPr="00B935D5" w:rsidRDefault="00B935D5" w:rsidP="00B935D5">
      <w:pPr>
        <w:rPr>
          <w:lang w:eastAsia="en-US"/>
        </w:rPr>
      </w:pPr>
    </w:p>
    <w:p w14:paraId="639AB357" w14:textId="77777777" w:rsidR="0067124F" w:rsidRPr="0067124F" w:rsidRDefault="0067124F" w:rsidP="0067124F">
      <w:pPr>
        <w:rPr>
          <w:lang w:eastAsia="en-US"/>
        </w:rPr>
      </w:pPr>
    </w:p>
    <w:p w14:paraId="5A84C0F8" w14:textId="77777777" w:rsidR="00F4339B" w:rsidRDefault="00F4339B" w:rsidP="00781E10">
      <w:pPr>
        <w:pStyle w:val="Heading1"/>
        <w:numPr>
          <w:ilvl w:val="1"/>
          <w:numId w:val="1"/>
        </w:numPr>
        <w:tabs>
          <w:tab w:val="num" w:pos="540"/>
        </w:tabs>
        <w:spacing w:before="0" w:line="360" w:lineRule="auto"/>
        <w:ind w:left="540" w:hanging="540"/>
        <w:rPr>
          <w:caps/>
          <w:kern w:val="28"/>
          <w:sz w:val="24"/>
          <w:szCs w:val="24"/>
          <w:u w:val="single"/>
        </w:rPr>
      </w:pPr>
      <w:bookmarkStart w:id="24" w:name="_Toc385948241"/>
      <w:bookmarkStart w:id="25" w:name="_Toc239093755"/>
      <w:r w:rsidRPr="00C42525">
        <w:rPr>
          <w:caps/>
          <w:kern w:val="28"/>
          <w:sz w:val="24"/>
          <w:szCs w:val="24"/>
          <w:u w:val="single"/>
        </w:rPr>
        <w:t>VISUAL INSPECTION</w:t>
      </w:r>
      <w:bookmarkEnd w:id="17"/>
      <w:bookmarkEnd w:id="18"/>
      <w:bookmarkEnd w:id="21"/>
      <w:bookmarkEnd w:id="24"/>
      <w:bookmarkEnd w:id="25"/>
    </w:p>
    <w:p w14:paraId="08AB061E" w14:textId="77777777" w:rsidR="0092651B" w:rsidRPr="0092651B" w:rsidRDefault="0092651B" w:rsidP="0092651B"/>
    <w:tbl>
      <w:tblPr>
        <w:tblW w:w="98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29"/>
        <w:gridCol w:w="3317"/>
        <w:gridCol w:w="3091"/>
        <w:gridCol w:w="2268"/>
      </w:tblGrid>
      <w:tr w:rsidR="002C53C0" w:rsidRPr="00C42525" w14:paraId="14324C36" w14:textId="77777777" w:rsidTr="002C53C0">
        <w:trPr>
          <w:trHeight w:val="396"/>
          <w:tblHeader/>
          <w:jc w:val="center"/>
        </w:trPr>
        <w:tc>
          <w:tcPr>
            <w:tcW w:w="112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1EBDD69" w14:textId="77777777" w:rsidR="002C53C0" w:rsidRPr="00C42525" w:rsidRDefault="002C53C0" w:rsidP="002C53C0">
            <w:pPr>
              <w:snapToGrid w:val="0"/>
              <w:ind w:left="72" w:right="-115"/>
              <w:jc w:val="center"/>
              <w:rPr>
                <w:rFonts w:ascii="Arial" w:hAnsi="Arial" w:cs="Arial"/>
                <w:b/>
                <w:sz w:val="22"/>
                <w:szCs w:val="22"/>
              </w:rPr>
            </w:pPr>
            <w:bookmarkStart w:id="26" w:name="_Toc309113872"/>
            <w:r w:rsidRPr="00C42525">
              <w:rPr>
                <w:rFonts w:ascii="Arial" w:hAnsi="Arial" w:cs="Arial"/>
                <w:b/>
                <w:sz w:val="22"/>
                <w:szCs w:val="22"/>
              </w:rPr>
              <w:t>Test No.</w:t>
            </w:r>
          </w:p>
        </w:tc>
        <w:tc>
          <w:tcPr>
            <w:tcW w:w="331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099CD87" w14:textId="77777777" w:rsidR="002C53C0" w:rsidRPr="00C42525" w:rsidRDefault="002C53C0" w:rsidP="002C53C0">
            <w:pPr>
              <w:snapToGrid w:val="0"/>
              <w:jc w:val="center"/>
              <w:rPr>
                <w:rFonts w:ascii="Arial" w:hAnsi="Arial" w:cs="Arial"/>
                <w:b/>
                <w:sz w:val="22"/>
                <w:szCs w:val="22"/>
              </w:rPr>
            </w:pPr>
            <w:r w:rsidRPr="00C42525">
              <w:rPr>
                <w:rFonts w:ascii="Arial" w:hAnsi="Arial" w:cs="Arial"/>
                <w:b/>
                <w:sz w:val="22"/>
                <w:szCs w:val="22"/>
              </w:rPr>
              <w:t>Parameter</w:t>
            </w:r>
          </w:p>
        </w:tc>
        <w:tc>
          <w:tcPr>
            <w:tcW w:w="3091" w:type="dxa"/>
            <w:tcBorders>
              <w:top w:val="single" w:sz="8" w:space="0" w:color="000000"/>
              <w:left w:val="single" w:sz="8" w:space="0" w:color="000000"/>
              <w:bottom w:val="single" w:sz="8" w:space="0" w:color="000000"/>
              <w:right w:val="single" w:sz="8" w:space="0" w:color="000000"/>
            </w:tcBorders>
            <w:shd w:val="clear" w:color="auto" w:fill="D9D9D9"/>
          </w:tcPr>
          <w:p w14:paraId="0FAE0391" w14:textId="7DD6A406" w:rsidR="002C53C0" w:rsidRPr="00C42525" w:rsidRDefault="002C53C0" w:rsidP="002C53C0">
            <w:pPr>
              <w:snapToGrid w:val="0"/>
              <w:spacing w:before="120"/>
              <w:jc w:val="center"/>
              <w:rPr>
                <w:rFonts w:ascii="Arial" w:hAnsi="Arial" w:cs="Arial"/>
                <w:b/>
                <w:sz w:val="22"/>
                <w:szCs w:val="22"/>
              </w:rPr>
            </w:pPr>
            <w:r>
              <w:rPr>
                <w:rFonts w:ascii="Arial" w:hAnsi="Arial" w:cs="Arial"/>
                <w:b/>
                <w:sz w:val="22"/>
                <w:szCs w:val="22"/>
              </w:rPr>
              <w:t>Specifications</w:t>
            </w:r>
          </w:p>
        </w:tc>
        <w:tc>
          <w:tcPr>
            <w:tcW w:w="226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76E7959" w14:textId="564E29FF" w:rsidR="002C53C0" w:rsidRPr="00C42525" w:rsidRDefault="002C53C0" w:rsidP="002C53C0">
            <w:pPr>
              <w:snapToGrid w:val="0"/>
              <w:jc w:val="center"/>
              <w:rPr>
                <w:rFonts w:ascii="Arial" w:hAnsi="Arial" w:cs="Arial"/>
                <w:b/>
                <w:sz w:val="22"/>
                <w:szCs w:val="22"/>
              </w:rPr>
            </w:pPr>
            <w:r w:rsidRPr="00C42525">
              <w:rPr>
                <w:rFonts w:ascii="Arial" w:hAnsi="Arial" w:cs="Arial"/>
                <w:b/>
                <w:sz w:val="22"/>
                <w:szCs w:val="22"/>
              </w:rPr>
              <w:t>Measurement Method</w:t>
            </w:r>
          </w:p>
        </w:tc>
      </w:tr>
      <w:tr w:rsidR="002C53C0" w:rsidRPr="00C42525" w14:paraId="230FAADE" w14:textId="77777777" w:rsidTr="002C53C0">
        <w:trPr>
          <w:trHeight w:val="508"/>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68A27746"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3BC6B975" w14:textId="1B10BE72" w:rsidR="002C53C0" w:rsidRPr="000B60D2" w:rsidRDefault="002C53C0" w:rsidP="008F41B0">
            <w:pPr>
              <w:tabs>
                <w:tab w:val="center" w:pos="4320"/>
                <w:tab w:val="right" w:pos="8640"/>
              </w:tabs>
              <w:snapToGrid w:val="0"/>
              <w:rPr>
                <w:rFonts w:ascii="Arial" w:hAnsi="Arial" w:cs="Arial"/>
                <w:sz w:val="22"/>
                <w:szCs w:val="22"/>
              </w:rPr>
            </w:pPr>
            <w:r>
              <w:rPr>
                <w:rFonts w:ascii="Arial" w:hAnsi="Arial" w:cs="Arial"/>
                <w:sz w:val="22"/>
                <w:szCs w:val="22"/>
              </w:rPr>
              <w:t xml:space="preserve">Display Unit </w:t>
            </w:r>
            <w:r w:rsidR="0074786C">
              <w:rPr>
                <w:rFonts w:ascii="Arial" w:hAnsi="Arial" w:cs="Arial"/>
                <w:sz w:val="22"/>
                <w:szCs w:val="22"/>
              </w:rPr>
              <w:t>FC</w:t>
            </w:r>
            <w:r w:rsidR="00C748A0">
              <w:rPr>
                <w:rFonts w:ascii="Arial" w:hAnsi="Arial" w:cs="Arial"/>
                <w:sz w:val="22"/>
                <w:szCs w:val="22"/>
              </w:rPr>
              <w:t xml:space="preserve"> PN</w:t>
            </w:r>
          </w:p>
        </w:tc>
        <w:tc>
          <w:tcPr>
            <w:tcW w:w="3091" w:type="dxa"/>
            <w:tcBorders>
              <w:top w:val="single" w:sz="8" w:space="0" w:color="000000"/>
              <w:left w:val="single" w:sz="8" w:space="0" w:color="000000"/>
              <w:bottom w:val="single" w:sz="8" w:space="0" w:color="000000"/>
              <w:right w:val="single" w:sz="8" w:space="0" w:color="000000"/>
            </w:tcBorders>
          </w:tcPr>
          <w:p w14:paraId="257BF6AC" w14:textId="48C7D80C" w:rsidR="002C53C0" w:rsidRPr="00C42525" w:rsidRDefault="002D02BC" w:rsidP="00C63CA3">
            <w:pPr>
              <w:snapToGrid w:val="0"/>
              <w:jc w:val="center"/>
              <w:rPr>
                <w:rFonts w:ascii="Arial" w:hAnsi="Arial" w:cs="Arial"/>
                <w:sz w:val="22"/>
                <w:szCs w:val="22"/>
              </w:rPr>
            </w:pPr>
            <w:r>
              <w:rPr>
                <w:rFonts w:ascii="Arial" w:hAnsi="Arial" w:cs="Arial"/>
                <w:sz w:val="22"/>
                <w:szCs w:val="22"/>
              </w:rPr>
              <w:t>Part</w:t>
            </w:r>
            <w:r w:rsidRPr="000B60D2">
              <w:rPr>
                <w:rFonts w:ascii="Arial" w:hAnsi="Arial" w:cs="Arial"/>
                <w:sz w:val="22"/>
                <w:szCs w:val="22"/>
              </w:rPr>
              <w:t xml:space="preserve"> No.:</w:t>
            </w:r>
            <w:r>
              <w:rPr>
                <w:rFonts w:ascii="Arial" w:hAnsi="Arial" w:cs="Arial"/>
                <w:sz w:val="22"/>
                <w:szCs w:val="22"/>
              </w:rPr>
              <w:t>IS2100000000</w:t>
            </w:r>
          </w:p>
        </w:tc>
        <w:tc>
          <w:tcPr>
            <w:tcW w:w="2268" w:type="dxa"/>
            <w:vMerge w:val="restart"/>
            <w:tcBorders>
              <w:top w:val="single" w:sz="8" w:space="0" w:color="000000"/>
              <w:left w:val="single" w:sz="8" w:space="0" w:color="000000"/>
              <w:bottom w:val="single" w:sz="8" w:space="0" w:color="000000"/>
              <w:right w:val="single" w:sz="8" w:space="0" w:color="000000"/>
            </w:tcBorders>
            <w:vAlign w:val="center"/>
          </w:tcPr>
          <w:p w14:paraId="51C58F1A" w14:textId="03F33D1B" w:rsidR="002C53C0" w:rsidRPr="00C42525" w:rsidRDefault="002C53C0" w:rsidP="00C63CA3">
            <w:pPr>
              <w:snapToGrid w:val="0"/>
              <w:jc w:val="center"/>
              <w:rPr>
                <w:rFonts w:ascii="Arial" w:hAnsi="Arial" w:cs="Arial"/>
                <w:sz w:val="22"/>
                <w:szCs w:val="22"/>
              </w:rPr>
            </w:pPr>
            <w:r w:rsidRPr="00C42525">
              <w:rPr>
                <w:rFonts w:ascii="Arial" w:hAnsi="Arial" w:cs="Arial"/>
                <w:sz w:val="22"/>
                <w:szCs w:val="22"/>
              </w:rPr>
              <w:t>Visual</w:t>
            </w:r>
          </w:p>
        </w:tc>
      </w:tr>
      <w:tr w:rsidR="002C53C0" w:rsidRPr="00C42525" w14:paraId="464CF1C4" w14:textId="77777777" w:rsidTr="002C53C0">
        <w:trPr>
          <w:trHeight w:val="508"/>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2B1AD8FF"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40037A04" w14:textId="6C66D123" w:rsidR="002C53C0" w:rsidRPr="000B60D2" w:rsidRDefault="002C53C0" w:rsidP="009E24F6">
            <w:pPr>
              <w:tabs>
                <w:tab w:val="center" w:pos="4320"/>
                <w:tab w:val="right" w:pos="8640"/>
              </w:tabs>
              <w:snapToGrid w:val="0"/>
              <w:rPr>
                <w:rFonts w:ascii="Arial" w:hAnsi="Arial" w:cs="Arial"/>
                <w:sz w:val="22"/>
                <w:szCs w:val="22"/>
              </w:rPr>
            </w:pPr>
            <w:r>
              <w:rPr>
                <w:rFonts w:ascii="Arial" w:hAnsi="Arial" w:cs="Arial"/>
                <w:sz w:val="22"/>
                <w:szCs w:val="22"/>
              </w:rPr>
              <w:t xml:space="preserve">Display Unit </w:t>
            </w:r>
            <w:r w:rsidR="0074786C">
              <w:rPr>
                <w:rFonts w:ascii="Arial" w:hAnsi="Arial" w:cs="Arial"/>
                <w:sz w:val="22"/>
                <w:szCs w:val="22"/>
              </w:rPr>
              <w:t>RC</w:t>
            </w:r>
            <w:r w:rsidR="00C748A0">
              <w:rPr>
                <w:rFonts w:ascii="Arial" w:hAnsi="Arial" w:cs="Arial"/>
                <w:sz w:val="22"/>
                <w:szCs w:val="22"/>
              </w:rPr>
              <w:t xml:space="preserve"> PN </w:t>
            </w:r>
          </w:p>
        </w:tc>
        <w:tc>
          <w:tcPr>
            <w:tcW w:w="3091" w:type="dxa"/>
            <w:tcBorders>
              <w:top w:val="single" w:sz="8" w:space="0" w:color="000000"/>
              <w:left w:val="single" w:sz="8" w:space="0" w:color="000000"/>
              <w:bottom w:val="single" w:sz="8" w:space="0" w:color="000000"/>
              <w:right w:val="single" w:sz="8" w:space="0" w:color="000000"/>
            </w:tcBorders>
          </w:tcPr>
          <w:p w14:paraId="1333D825" w14:textId="056826A1" w:rsidR="002C53C0" w:rsidRPr="00C42525" w:rsidRDefault="002D02BC" w:rsidP="00C63CA3">
            <w:pPr>
              <w:snapToGrid w:val="0"/>
              <w:jc w:val="center"/>
              <w:rPr>
                <w:rFonts w:ascii="Arial" w:hAnsi="Arial" w:cs="Arial"/>
                <w:sz w:val="22"/>
                <w:szCs w:val="22"/>
              </w:rPr>
            </w:pPr>
            <w:r>
              <w:rPr>
                <w:rFonts w:ascii="Arial" w:hAnsi="Arial" w:cs="Arial"/>
                <w:sz w:val="22"/>
                <w:szCs w:val="22"/>
              </w:rPr>
              <w:t>Part</w:t>
            </w:r>
            <w:r w:rsidRPr="000B60D2">
              <w:rPr>
                <w:rFonts w:ascii="Arial" w:hAnsi="Arial" w:cs="Arial"/>
                <w:sz w:val="22"/>
                <w:szCs w:val="22"/>
              </w:rPr>
              <w:t xml:space="preserve"> No.:</w:t>
            </w:r>
            <w:r>
              <w:rPr>
                <w:rFonts w:ascii="Arial" w:hAnsi="Arial" w:cs="Arial"/>
                <w:sz w:val="22"/>
                <w:szCs w:val="22"/>
              </w:rPr>
              <w:t>IS2100000000</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606CBAF3" w14:textId="3878F3F5" w:rsidR="002C53C0" w:rsidRPr="00C42525" w:rsidRDefault="002C53C0" w:rsidP="00C63CA3">
            <w:pPr>
              <w:snapToGrid w:val="0"/>
              <w:jc w:val="center"/>
              <w:rPr>
                <w:rFonts w:ascii="Arial" w:hAnsi="Arial" w:cs="Arial"/>
                <w:sz w:val="22"/>
                <w:szCs w:val="22"/>
              </w:rPr>
            </w:pPr>
          </w:p>
        </w:tc>
      </w:tr>
      <w:tr w:rsidR="002C53C0" w:rsidRPr="00C42525" w14:paraId="1FCB9E5A" w14:textId="77777777" w:rsidTr="002C53C0">
        <w:trPr>
          <w:trHeight w:val="508"/>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10E3BEDA"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0C1D7216" w14:textId="3F720E9F" w:rsidR="002C53C0" w:rsidRPr="002D02BC" w:rsidRDefault="002C53C0" w:rsidP="009E24F6">
            <w:pPr>
              <w:tabs>
                <w:tab w:val="center" w:pos="4320"/>
                <w:tab w:val="right" w:pos="8640"/>
              </w:tabs>
              <w:snapToGrid w:val="0"/>
              <w:rPr>
                <w:rFonts w:ascii="Arial" w:hAnsi="Arial" w:cs="Arial"/>
                <w:sz w:val="22"/>
                <w:szCs w:val="22"/>
              </w:rPr>
            </w:pPr>
            <w:r>
              <w:rPr>
                <w:rFonts w:ascii="Arial" w:hAnsi="Arial" w:cs="Arial"/>
                <w:sz w:val="22"/>
                <w:szCs w:val="22"/>
              </w:rPr>
              <w:t>Air Data Unit</w:t>
            </w:r>
            <w:r w:rsidR="00C748A0">
              <w:rPr>
                <w:rFonts w:ascii="Arial" w:hAnsi="Arial" w:cs="Arial"/>
                <w:sz w:val="22"/>
                <w:szCs w:val="22"/>
              </w:rPr>
              <w:t xml:space="preserve"> PN</w:t>
            </w:r>
          </w:p>
        </w:tc>
        <w:tc>
          <w:tcPr>
            <w:tcW w:w="3091" w:type="dxa"/>
            <w:tcBorders>
              <w:top w:val="single" w:sz="8" w:space="0" w:color="000000"/>
              <w:left w:val="single" w:sz="8" w:space="0" w:color="000000"/>
              <w:bottom w:val="single" w:sz="8" w:space="0" w:color="000000"/>
              <w:right w:val="single" w:sz="8" w:space="0" w:color="000000"/>
            </w:tcBorders>
          </w:tcPr>
          <w:p w14:paraId="6B02CB84" w14:textId="4EFA0946" w:rsidR="002C53C0" w:rsidRPr="00C42525" w:rsidRDefault="002D02BC" w:rsidP="00C63CA3">
            <w:pPr>
              <w:snapToGrid w:val="0"/>
              <w:jc w:val="center"/>
              <w:rPr>
                <w:rFonts w:ascii="Arial" w:hAnsi="Arial" w:cs="Arial"/>
                <w:sz w:val="22"/>
                <w:szCs w:val="22"/>
              </w:rPr>
            </w:pPr>
            <w:r>
              <w:rPr>
                <w:rFonts w:ascii="Arial" w:hAnsi="Arial" w:cs="Arial"/>
                <w:sz w:val="22"/>
                <w:szCs w:val="22"/>
              </w:rPr>
              <w:t>Part</w:t>
            </w:r>
            <w:r w:rsidRPr="000B60D2">
              <w:rPr>
                <w:rFonts w:ascii="Arial" w:hAnsi="Arial" w:cs="Arial"/>
                <w:sz w:val="22"/>
                <w:szCs w:val="22"/>
              </w:rPr>
              <w:t xml:space="preserve"> No.:</w:t>
            </w:r>
            <w:r>
              <w:rPr>
                <w:rFonts w:ascii="Arial" w:hAnsi="Arial" w:cs="Arial"/>
                <w:sz w:val="22"/>
                <w:szCs w:val="22"/>
              </w:rPr>
              <w:t xml:space="preserve"> AN-014-ADU-V00</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60AE7501" w14:textId="4B0A73A1" w:rsidR="002C53C0" w:rsidRPr="00C42525" w:rsidRDefault="002C53C0" w:rsidP="00C63CA3">
            <w:pPr>
              <w:snapToGrid w:val="0"/>
              <w:jc w:val="center"/>
              <w:rPr>
                <w:rFonts w:ascii="Arial" w:hAnsi="Arial" w:cs="Arial"/>
                <w:sz w:val="22"/>
                <w:szCs w:val="22"/>
              </w:rPr>
            </w:pPr>
          </w:p>
        </w:tc>
      </w:tr>
      <w:tr w:rsidR="002C53C0" w:rsidRPr="00C42525" w14:paraId="295BF8B1" w14:textId="77777777" w:rsidTr="00EC77B4">
        <w:trPr>
          <w:trHeight w:val="320"/>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6186A741"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05CB4A2C" w14:textId="3E041FEB" w:rsidR="002C53C0" w:rsidRPr="002D02BC" w:rsidRDefault="002C53C0" w:rsidP="0050577E">
            <w:pPr>
              <w:tabs>
                <w:tab w:val="center" w:pos="4320"/>
                <w:tab w:val="right" w:pos="8640"/>
              </w:tabs>
              <w:snapToGrid w:val="0"/>
              <w:rPr>
                <w:rFonts w:ascii="Arial" w:hAnsi="Arial" w:cs="Arial"/>
                <w:sz w:val="22"/>
                <w:szCs w:val="22"/>
              </w:rPr>
            </w:pPr>
            <w:r>
              <w:rPr>
                <w:rFonts w:ascii="Arial" w:hAnsi="Arial" w:cs="Arial"/>
                <w:sz w:val="22"/>
                <w:szCs w:val="22"/>
              </w:rPr>
              <w:t>Magnetometer</w:t>
            </w:r>
            <w:r w:rsidR="006E7F3A">
              <w:rPr>
                <w:rFonts w:ascii="Arial" w:hAnsi="Arial" w:cs="Arial"/>
                <w:sz w:val="22"/>
                <w:szCs w:val="22"/>
              </w:rPr>
              <w:t xml:space="preserve"> PN</w:t>
            </w:r>
            <w:r>
              <w:rPr>
                <w:rFonts w:ascii="Arial" w:hAnsi="Arial" w:cs="Arial"/>
                <w:sz w:val="22"/>
                <w:szCs w:val="22"/>
              </w:rPr>
              <w:t xml:space="preserve"> </w:t>
            </w:r>
          </w:p>
        </w:tc>
        <w:tc>
          <w:tcPr>
            <w:tcW w:w="3091" w:type="dxa"/>
            <w:tcBorders>
              <w:top w:val="single" w:sz="8" w:space="0" w:color="000000"/>
              <w:left w:val="single" w:sz="8" w:space="0" w:color="000000"/>
              <w:bottom w:val="single" w:sz="8" w:space="0" w:color="000000"/>
              <w:right w:val="single" w:sz="8" w:space="0" w:color="000000"/>
            </w:tcBorders>
          </w:tcPr>
          <w:p w14:paraId="2FDC2E3E" w14:textId="5D636379" w:rsidR="002C53C0" w:rsidRPr="00C42525" w:rsidRDefault="002D02BC" w:rsidP="00C63CA3">
            <w:pPr>
              <w:jc w:val="center"/>
              <w:rPr>
                <w:rFonts w:ascii="Arial" w:hAnsi="Arial" w:cs="Arial"/>
                <w:sz w:val="22"/>
                <w:szCs w:val="22"/>
              </w:rPr>
            </w:pPr>
            <w:r>
              <w:rPr>
                <w:rFonts w:ascii="Arial" w:hAnsi="Arial" w:cs="Arial"/>
                <w:sz w:val="22"/>
                <w:szCs w:val="22"/>
              </w:rPr>
              <w:t>Part</w:t>
            </w:r>
            <w:r w:rsidRPr="000B60D2">
              <w:rPr>
                <w:rFonts w:ascii="Arial" w:hAnsi="Arial" w:cs="Arial"/>
                <w:sz w:val="22"/>
                <w:szCs w:val="22"/>
              </w:rPr>
              <w:t xml:space="preserve"> No.:</w:t>
            </w:r>
            <w:r>
              <w:rPr>
                <w:rFonts w:ascii="Arial" w:hAnsi="Arial" w:cs="Arial"/>
                <w:sz w:val="22"/>
                <w:szCs w:val="22"/>
              </w:rPr>
              <w:t xml:space="preserve"> AN-015-MMS-V00</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62E9407D" w14:textId="1D10FD90" w:rsidR="002C53C0" w:rsidRPr="00C42525" w:rsidRDefault="002C53C0" w:rsidP="00C63CA3">
            <w:pPr>
              <w:jc w:val="center"/>
              <w:rPr>
                <w:rFonts w:ascii="Arial" w:hAnsi="Arial" w:cs="Arial"/>
                <w:sz w:val="22"/>
                <w:szCs w:val="22"/>
              </w:rPr>
            </w:pPr>
          </w:p>
        </w:tc>
      </w:tr>
      <w:tr w:rsidR="002C53C0" w:rsidRPr="00C42525" w14:paraId="5E48157B" w14:textId="77777777" w:rsidTr="00EC77B4">
        <w:trPr>
          <w:trHeight w:val="396"/>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48606CC0"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3638E269" w14:textId="7B86A968" w:rsidR="002C53C0" w:rsidRPr="00A72B69" w:rsidRDefault="002C53C0" w:rsidP="008F41B0">
            <w:pPr>
              <w:tabs>
                <w:tab w:val="center" w:pos="4320"/>
                <w:tab w:val="right" w:pos="8640"/>
              </w:tabs>
              <w:snapToGrid w:val="0"/>
              <w:rPr>
                <w:rFonts w:ascii="Arial" w:hAnsi="Arial" w:cs="Arial"/>
                <w:color w:val="000000"/>
                <w:sz w:val="22"/>
                <w:szCs w:val="22"/>
              </w:rPr>
            </w:pPr>
            <w:r>
              <w:rPr>
                <w:rFonts w:ascii="Arial" w:hAnsi="Arial" w:cs="Arial"/>
                <w:color w:val="000000"/>
                <w:sz w:val="22"/>
                <w:szCs w:val="22"/>
              </w:rPr>
              <w:t xml:space="preserve">AHRS </w:t>
            </w:r>
            <w:r w:rsidR="006E7F3A">
              <w:rPr>
                <w:rFonts w:ascii="Arial" w:hAnsi="Arial" w:cs="Arial"/>
                <w:color w:val="000000"/>
                <w:sz w:val="22"/>
                <w:szCs w:val="22"/>
              </w:rPr>
              <w:t>PN</w:t>
            </w:r>
          </w:p>
        </w:tc>
        <w:tc>
          <w:tcPr>
            <w:tcW w:w="3091" w:type="dxa"/>
            <w:tcBorders>
              <w:top w:val="single" w:sz="8" w:space="0" w:color="000000"/>
              <w:left w:val="single" w:sz="8" w:space="0" w:color="000000"/>
              <w:bottom w:val="single" w:sz="8" w:space="0" w:color="000000"/>
              <w:right w:val="single" w:sz="8" w:space="0" w:color="000000"/>
            </w:tcBorders>
          </w:tcPr>
          <w:p w14:paraId="579CCF11" w14:textId="60FB5BF6" w:rsidR="002C53C0" w:rsidRPr="00C42525" w:rsidRDefault="00B25AFE" w:rsidP="00C63CA3">
            <w:pPr>
              <w:jc w:val="center"/>
              <w:rPr>
                <w:rFonts w:ascii="Arial" w:hAnsi="Arial" w:cs="Arial"/>
                <w:sz w:val="22"/>
                <w:szCs w:val="22"/>
              </w:rPr>
            </w:pPr>
            <w:r>
              <w:rPr>
                <w:rFonts w:ascii="Arial" w:hAnsi="Arial" w:cs="Arial"/>
                <w:color w:val="000000"/>
                <w:sz w:val="22"/>
                <w:szCs w:val="22"/>
              </w:rPr>
              <w:t>Part</w:t>
            </w:r>
            <w:r w:rsidRPr="00A72B69">
              <w:rPr>
                <w:rFonts w:ascii="Arial" w:hAnsi="Arial" w:cs="Arial"/>
                <w:color w:val="000000"/>
                <w:sz w:val="22"/>
                <w:szCs w:val="22"/>
              </w:rPr>
              <w:t xml:space="preserve"> No.:</w:t>
            </w:r>
            <w:r>
              <w:rPr>
                <w:rFonts w:ascii="Arial" w:hAnsi="Arial" w:cs="Arial"/>
                <w:color w:val="000000"/>
                <w:sz w:val="22"/>
                <w:szCs w:val="22"/>
              </w:rPr>
              <w:t xml:space="preserve"> 1901400000000</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3F5295C2" w14:textId="09F358A8" w:rsidR="002C53C0" w:rsidRPr="00C42525" w:rsidRDefault="002C53C0" w:rsidP="00C63CA3">
            <w:pPr>
              <w:jc w:val="center"/>
              <w:rPr>
                <w:rFonts w:ascii="Arial" w:hAnsi="Arial" w:cs="Arial"/>
                <w:sz w:val="22"/>
                <w:szCs w:val="22"/>
              </w:rPr>
            </w:pPr>
          </w:p>
        </w:tc>
      </w:tr>
      <w:tr w:rsidR="002C53C0" w:rsidRPr="00C42525" w14:paraId="539E780C" w14:textId="77777777" w:rsidTr="002C53C0">
        <w:trPr>
          <w:trHeight w:val="339"/>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0E6D0001"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06A5E48F" w14:textId="366BBA50" w:rsidR="002C53C0" w:rsidRPr="00A72B69" w:rsidRDefault="001D50D5" w:rsidP="008F41B0">
            <w:pPr>
              <w:tabs>
                <w:tab w:val="center" w:pos="4320"/>
                <w:tab w:val="right" w:pos="8640"/>
              </w:tabs>
              <w:snapToGrid w:val="0"/>
              <w:rPr>
                <w:rFonts w:ascii="Arial" w:hAnsi="Arial" w:cs="Arial"/>
                <w:color w:val="000000"/>
                <w:sz w:val="22"/>
                <w:szCs w:val="22"/>
              </w:rPr>
            </w:pPr>
            <w:r w:rsidRPr="001D50D5">
              <w:rPr>
                <w:rFonts w:ascii="Arial" w:hAnsi="Arial" w:cs="Arial"/>
                <w:color w:val="000000"/>
                <w:sz w:val="22"/>
                <w:szCs w:val="22"/>
                <w:lang w:val="en-IN"/>
              </w:rPr>
              <w:t>Any Damages</w:t>
            </w:r>
          </w:p>
        </w:tc>
        <w:tc>
          <w:tcPr>
            <w:tcW w:w="3091" w:type="dxa"/>
            <w:tcBorders>
              <w:top w:val="single" w:sz="8" w:space="0" w:color="000000"/>
              <w:left w:val="single" w:sz="8" w:space="0" w:color="000000"/>
              <w:bottom w:val="single" w:sz="8" w:space="0" w:color="000000"/>
              <w:right w:val="single" w:sz="8" w:space="0" w:color="000000"/>
            </w:tcBorders>
          </w:tcPr>
          <w:p w14:paraId="00935E57" w14:textId="2801AB16" w:rsidR="002C53C0" w:rsidRPr="00C42525" w:rsidRDefault="004A508A" w:rsidP="00C63CA3">
            <w:pPr>
              <w:jc w:val="center"/>
              <w:rPr>
                <w:rFonts w:ascii="Arial" w:hAnsi="Arial" w:cs="Arial"/>
                <w:sz w:val="22"/>
                <w:szCs w:val="22"/>
              </w:rPr>
            </w:pPr>
            <w:r>
              <w:rPr>
                <w:rFonts w:ascii="Arial" w:hAnsi="Arial" w:cs="Arial"/>
                <w:sz w:val="22"/>
                <w:szCs w:val="22"/>
              </w:rPr>
              <w:t>-</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253DEC49" w14:textId="00F98C98" w:rsidR="002C53C0" w:rsidRPr="00C42525" w:rsidRDefault="002C53C0" w:rsidP="00C63CA3">
            <w:pPr>
              <w:jc w:val="center"/>
              <w:rPr>
                <w:rFonts w:ascii="Arial" w:hAnsi="Arial" w:cs="Arial"/>
                <w:sz w:val="22"/>
                <w:szCs w:val="22"/>
              </w:rPr>
            </w:pPr>
          </w:p>
        </w:tc>
      </w:tr>
      <w:tr w:rsidR="002C53C0" w:rsidRPr="00C42525" w14:paraId="544E5FCB" w14:textId="77777777" w:rsidTr="002C53C0">
        <w:trPr>
          <w:trHeight w:val="339"/>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017041CD"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4A98F5FE" w14:textId="23E71BC6" w:rsidR="002C53C0" w:rsidRPr="00A72B69" w:rsidRDefault="004A508A" w:rsidP="00E22BCF">
            <w:pPr>
              <w:tabs>
                <w:tab w:val="center" w:pos="4320"/>
                <w:tab w:val="right" w:pos="8640"/>
              </w:tabs>
              <w:snapToGrid w:val="0"/>
              <w:rPr>
                <w:rFonts w:ascii="Arial" w:hAnsi="Arial" w:cs="Arial"/>
                <w:color w:val="000000"/>
                <w:sz w:val="22"/>
                <w:szCs w:val="22"/>
              </w:rPr>
            </w:pPr>
            <w:r w:rsidRPr="004A508A">
              <w:rPr>
                <w:rFonts w:ascii="Arial" w:hAnsi="Arial" w:cs="Arial"/>
                <w:color w:val="000000"/>
                <w:sz w:val="22"/>
                <w:szCs w:val="22"/>
                <w:lang w:val="en-IN"/>
              </w:rPr>
              <w:t>Visible Scratches</w:t>
            </w:r>
          </w:p>
        </w:tc>
        <w:tc>
          <w:tcPr>
            <w:tcW w:w="3091" w:type="dxa"/>
            <w:tcBorders>
              <w:top w:val="single" w:sz="8" w:space="0" w:color="000000"/>
              <w:left w:val="single" w:sz="8" w:space="0" w:color="000000"/>
              <w:bottom w:val="single" w:sz="8" w:space="0" w:color="000000"/>
              <w:right w:val="single" w:sz="8" w:space="0" w:color="000000"/>
            </w:tcBorders>
          </w:tcPr>
          <w:p w14:paraId="7F9B8992" w14:textId="630D2309" w:rsidR="002C53C0" w:rsidRPr="00C42525" w:rsidRDefault="004A508A" w:rsidP="00C63CA3">
            <w:pPr>
              <w:jc w:val="center"/>
              <w:rPr>
                <w:rFonts w:ascii="Arial" w:hAnsi="Arial" w:cs="Arial"/>
                <w:sz w:val="22"/>
                <w:szCs w:val="22"/>
              </w:rPr>
            </w:pPr>
            <w:r>
              <w:rPr>
                <w:rFonts w:ascii="Arial" w:hAnsi="Arial" w:cs="Arial"/>
                <w:sz w:val="22"/>
                <w:szCs w:val="22"/>
              </w:rPr>
              <w:t>-</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6921E4AB" w14:textId="13A016E8" w:rsidR="002C53C0" w:rsidRPr="00C42525" w:rsidRDefault="002C53C0" w:rsidP="00C63CA3">
            <w:pPr>
              <w:jc w:val="center"/>
              <w:rPr>
                <w:rFonts w:ascii="Arial" w:hAnsi="Arial" w:cs="Arial"/>
                <w:sz w:val="22"/>
                <w:szCs w:val="22"/>
              </w:rPr>
            </w:pPr>
          </w:p>
        </w:tc>
      </w:tr>
      <w:tr w:rsidR="002C53C0" w:rsidRPr="00C42525" w14:paraId="1B70B895" w14:textId="77777777" w:rsidTr="00EC77B4">
        <w:trPr>
          <w:trHeight w:val="226"/>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5DBDC942"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2D60FD7C" w14:textId="52E0545C" w:rsidR="002C53C0" w:rsidRPr="00A72B69" w:rsidRDefault="002C53C0" w:rsidP="009065A3">
            <w:pPr>
              <w:tabs>
                <w:tab w:val="center" w:pos="4320"/>
                <w:tab w:val="right" w:pos="8640"/>
              </w:tabs>
              <w:snapToGrid w:val="0"/>
              <w:spacing w:before="120" w:after="120" w:line="276" w:lineRule="auto"/>
              <w:rPr>
                <w:rFonts w:ascii="Arial" w:hAnsi="Arial" w:cs="Arial"/>
                <w:sz w:val="22"/>
                <w:szCs w:val="22"/>
              </w:rPr>
            </w:pPr>
            <w:r>
              <w:rPr>
                <w:rFonts w:ascii="Arial" w:hAnsi="Arial" w:cs="Arial"/>
                <w:color w:val="000000"/>
                <w:sz w:val="22"/>
                <w:szCs w:val="22"/>
              </w:rPr>
              <w:t xml:space="preserve">Loose Screws </w:t>
            </w:r>
          </w:p>
        </w:tc>
        <w:tc>
          <w:tcPr>
            <w:tcW w:w="3091" w:type="dxa"/>
            <w:tcBorders>
              <w:top w:val="single" w:sz="8" w:space="0" w:color="000000"/>
              <w:left w:val="single" w:sz="8" w:space="0" w:color="000000"/>
              <w:bottom w:val="single" w:sz="8" w:space="0" w:color="000000"/>
              <w:right w:val="single" w:sz="8" w:space="0" w:color="000000"/>
            </w:tcBorders>
          </w:tcPr>
          <w:p w14:paraId="2278A405" w14:textId="0A060B61" w:rsidR="002C53C0" w:rsidRPr="00C42525" w:rsidRDefault="004A508A" w:rsidP="00C63CA3">
            <w:pPr>
              <w:jc w:val="center"/>
              <w:rPr>
                <w:rFonts w:ascii="Arial" w:hAnsi="Arial" w:cs="Arial"/>
                <w:sz w:val="22"/>
                <w:szCs w:val="22"/>
              </w:rPr>
            </w:pPr>
            <w:r>
              <w:rPr>
                <w:rFonts w:ascii="Arial" w:hAnsi="Arial" w:cs="Arial"/>
                <w:sz w:val="22"/>
                <w:szCs w:val="22"/>
              </w:rPr>
              <w:t>-</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7CE94108" w14:textId="177945D4" w:rsidR="002C53C0" w:rsidRPr="00C42525" w:rsidRDefault="002C53C0" w:rsidP="00C63CA3">
            <w:pPr>
              <w:jc w:val="center"/>
              <w:rPr>
                <w:rFonts w:ascii="Arial" w:hAnsi="Arial" w:cs="Arial"/>
                <w:sz w:val="22"/>
                <w:szCs w:val="22"/>
              </w:rPr>
            </w:pPr>
          </w:p>
        </w:tc>
      </w:tr>
      <w:tr w:rsidR="002C53C0" w:rsidRPr="00C42525" w14:paraId="7EAD9FE4" w14:textId="77777777" w:rsidTr="002C53C0">
        <w:trPr>
          <w:trHeight w:hRule="exact" w:val="339"/>
          <w:jc w:val="center"/>
        </w:trPr>
        <w:tc>
          <w:tcPr>
            <w:tcW w:w="1129" w:type="dxa"/>
            <w:tcBorders>
              <w:top w:val="single" w:sz="8" w:space="0" w:color="000000"/>
              <w:left w:val="single" w:sz="8" w:space="0" w:color="000000"/>
              <w:bottom w:val="single" w:sz="8" w:space="0" w:color="000000"/>
              <w:right w:val="single" w:sz="8" w:space="0" w:color="000000"/>
            </w:tcBorders>
            <w:vAlign w:val="center"/>
          </w:tcPr>
          <w:p w14:paraId="4E65FC87" w14:textId="77777777" w:rsidR="002C53C0" w:rsidRPr="00C42525" w:rsidRDefault="002C53C0" w:rsidP="006E5CA2">
            <w:pPr>
              <w:numPr>
                <w:ilvl w:val="0"/>
                <w:numId w:val="9"/>
              </w:numPr>
              <w:snapToGrid w:val="0"/>
              <w:jc w:val="center"/>
              <w:rPr>
                <w:b/>
              </w:rPr>
            </w:pPr>
          </w:p>
        </w:tc>
        <w:tc>
          <w:tcPr>
            <w:tcW w:w="3317" w:type="dxa"/>
            <w:tcBorders>
              <w:top w:val="single" w:sz="8" w:space="0" w:color="000000"/>
              <w:left w:val="single" w:sz="8" w:space="0" w:color="000000"/>
              <w:bottom w:val="single" w:sz="8" w:space="0" w:color="000000"/>
              <w:right w:val="single" w:sz="8" w:space="0" w:color="000000"/>
            </w:tcBorders>
            <w:vAlign w:val="center"/>
          </w:tcPr>
          <w:p w14:paraId="39959D10" w14:textId="1140C546" w:rsidR="002C53C0" w:rsidRPr="00C42525" w:rsidRDefault="002C53C0" w:rsidP="008F41B0">
            <w:pPr>
              <w:tabs>
                <w:tab w:val="center" w:pos="4320"/>
                <w:tab w:val="right" w:pos="8640"/>
              </w:tabs>
              <w:snapToGrid w:val="0"/>
              <w:rPr>
                <w:rFonts w:ascii="Arial" w:hAnsi="Arial" w:cs="Arial"/>
                <w:color w:val="000000"/>
                <w:sz w:val="22"/>
                <w:szCs w:val="22"/>
              </w:rPr>
            </w:pPr>
            <w:r>
              <w:rPr>
                <w:rFonts w:ascii="Arial" w:hAnsi="Arial" w:cs="Arial"/>
                <w:sz w:val="22"/>
                <w:szCs w:val="22"/>
              </w:rPr>
              <w:t xml:space="preserve">Bend </w:t>
            </w:r>
            <w:r w:rsidR="004A508A">
              <w:rPr>
                <w:rFonts w:ascii="Arial" w:hAnsi="Arial" w:cs="Arial"/>
                <w:sz w:val="22"/>
                <w:szCs w:val="22"/>
              </w:rPr>
              <w:t>P</w:t>
            </w:r>
            <w:r>
              <w:rPr>
                <w:rFonts w:ascii="Arial" w:hAnsi="Arial" w:cs="Arial"/>
                <w:sz w:val="22"/>
                <w:szCs w:val="22"/>
              </w:rPr>
              <w:t xml:space="preserve">ins </w:t>
            </w:r>
          </w:p>
        </w:tc>
        <w:tc>
          <w:tcPr>
            <w:tcW w:w="3091" w:type="dxa"/>
            <w:tcBorders>
              <w:top w:val="single" w:sz="8" w:space="0" w:color="000000"/>
              <w:left w:val="single" w:sz="8" w:space="0" w:color="000000"/>
              <w:bottom w:val="single" w:sz="8" w:space="0" w:color="000000"/>
              <w:right w:val="single" w:sz="8" w:space="0" w:color="000000"/>
            </w:tcBorders>
          </w:tcPr>
          <w:p w14:paraId="2D381157" w14:textId="24EF4C6D" w:rsidR="002C53C0" w:rsidRPr="00C42525" w:rsidRDefault="004A508A" w:rsidP="00C63CA3">
            <w:pPr>
              <w:jc w:val="center"/>
              <w:rPr>
                <w:rFonts w:ascii="Arial" w:hAnsi="Arial" w:cs="Arial"/>
                <w:sz w:val="22"/>
                <w:szCs w:val="22"/>
              </w:rPr>
            </w:pPr>
            <w:r>
              <w:rPr>
                <w:rFonts w:ascii="Arial" w:hAnsi="Arial" w:cs="Arial"/>
                <w:sz w:val="22"/>
                <w:szCs w:val="22"/>
              </w:rPr>
              <w:t>-</w:t>
            </w:r>
          </w:p>
        </w:tc>
        <w:tc>
          <w:tcPr>
            <w:tcW w:w="2268" w:type="dxa"/>
            <w:vMerge/>
            <w:tcBorders>
              <w:top w:val="single" w:sz="8" w:space="0" w:color="000000"/>
              <w:left w:val="single" w:sz="8" w:space="0" w:color="000000"/>
              <w:bottom w:val="single" w:sz="8" w:space="0" w:color="000000"/>
              <w:right w:val="single" w:sz="8" w:space="0" w:color="000000"/>
            </w:tcBorders>
            <w:vAlign w:val="center"/>
          </w:tcPr>
          <w:p w14:paraId="3BB7365F" w14:textId="785342D6" w:rsidR="002C53C0" w:rsidRPr="00C42525" w:rsidRDefault="002C53C0" w:rsidP="00C63CA3">
            <w:pPr>
              <w:jc w:val="center"/>
              <w:rPr>
                <w:rFonts w:ascii="Arial" w:hAnsi="Arial" w:cs="Arial"/>
                <w:sz w:val="22"/>
                <w:szCs w:val="22"/>
              </w:rPr>
            </w:pPr>
          </w:p>
        </w:tc>
      </w:tr>
    </w:tbl>
    <w:p w14:paraId="65DBF5AC" w14:textId="77777777" w:rsidR="006841CA" w:rsidRPr="00C42525" w:rsidRDefault="006841CA" w:rsidP="006841CA">
      <w:bookmarkStart w:id="27" w:name="_Toc337193492"/>
      <w:bookmarkStart w:id="28" w:name="_Toc385864161"/>
    </w:p>
    <w:p w14:paraId="417F9C70" w14:textId="77777777" w:rsidR="006841CA" w:rsidRPr="00C42525" w:rsidRDefault="006841CA" w:rsidP="006841CA"/>
    <w:p w14:paraId="2122A25A" w14:textId="77777777" w:rsidR="000B7AFF" w:rsidRDefault="000B7AFF" w:rsidP="000B7AFF">
      <w:pPr>
        <w:spacing w:after="120"/>
        <w:jc w:val="both"/>
        <w:rPr>
          <w:kern w:val="2"/>
          <w:lang w:val="en-IN" w:eastAsia="en-IN"/>
          <w14:ligatures w14:val="standardContextual"/>
        </w:rPr>
      </w:pPr>
      <w:r>
        <w:rPr>
          <w:rFonts w:ascii="Arial" w:hAnsi="Arial" w:cs="Arial"/>
          <w:b/>
          <w:bCs/>
          <w:sz w:val="22"/>
          <w:szCs w:val="22"/>
          <w:u w:val="single"/>
        </w:rPr>
        <w:t>TEST PROCEDURE FOR VISUAL INSPECTION DIALOG</w:t>
      </w:r>
    </w:p>
    <w:p w14:paraId="48BB1C9A" w14:textId="77777777" w:rsidR="000B7AFF" w:rsidRDefault="000B7AFF" w:rsidP="006E5CA2">
      <w:pPr>
        <w:pStyle w:val="ListParagraph"/>
        <w:numPr>
          <w:ilvl w:val="0"/>
          <w:numId w:val="20"/>
        </w:numPr>
        <w:spacing w:after="120"/>
      </w:pPr>
      <w:r w:rsidRPr="00C830DD">
        <w:rPr>
          <w:rFonts w:ascii="Arial" w:hAnsi="Arial" w:cs="Arial"/>
          <w:sz w:val="22"/>
          <w:szCs w:val="22"/>
        </w:rPr>
        <w:t>Verify that the Visual Inspection dialog is displayed by the IAT GUI.</w:t>
      </w:r>
    </w:p>
    <w:p w14:paraId="4D452BD7" w14:textId="77777777" w:rsidR="000B7AFF" w:rsidRDefault="000B7AFF" w:rsidP="006E5CA2">
      <w:pPr>
        <w:pStyle w:val="ListParagraph"/>
        <w:numPr>
          <w:ilvl w:val="0"/>
          <w:numId w:val="20"/>
        </w:numPr>
        <w:spacing w:after="120"/>
      </w:pPr>
      <w:r w:rsidRPr="00C830DD">
        <w:rPr>
          <w:rFonts w:ascii="Arial" w:hAnsi="Arial" w:cs="Arial"/>
          <w:sz w:val="22"/>
          <w:szCs w:val="22"/>
        </w:rPr>
        <w:t>Inspect the identification label/marking provided on ISIS-DU FC, ISIS-DU RC, Air Data Unit, Magnetometer/MMS and AHRS units.</w:t>
      </w:r>
    </w:p>
    <w:p w14:paraId="71AFC685" w14:textId="77777777" w:rsidR="000B7AFF" w:rsidRDefault="000B7AFF" w:rsidP="006E5CA2">
      <w:pPr>
        <w:pStyle w:val="ListParagraph"/>
        <w:numPr>
          <w:ilvl w:val="0"/>
          <w:numId w:val="20"/>
        </w:numPr>
        <w:spacing w:after="120"/>
      </w:pPr>
      <w:r w:rsidRPr="00C830DD">
        <w:rPr>
          <w:rFonts w:ascii="Arial" w:hAnsi="Arial" w:cs="Arial"/>
          <w:sz w:val="22"/>
          <w:szCs w:val="22"/>
        </w:rPr>
        <w:t>Read the part number from each unit and enter the part number in the corresponding GUI field. The part numbers shall be verified against the ATP specification table prior to validation.</w:t>
      </w:r>
    </w:p>
    <w:p w14:paraId="1C2E458C" w14:textId="77777777" w:rsidR="000B7AFF" w:rsidRDefault="000B7AFF" w:rsidP="006E5CA2">
      <w:pPr>
        <w:pStyle w:val="ListParagraph"/>
        <w:numPr>
          <w:ilvl w:val="0"/>
          <w:numId w:val="20"/>
        </w:numPr>
        <w:spacing w:after="120"/>
      </w:pPr>
      <w:r>
        <w:rPr>
          <w:rFonts w:ascii="Arial" w:hAnsi="Arial" w:cs="Arial"/>
          <w:sz w:val="22"/>
          <w:szCs w:val="22"/>
        </w:rPr>
        <w:t>Check the units for any damage, visible scratches, loose screws and bent pins. If any abnormality is observed, do not select the check box and record the observation as NOT OK/FAIL as applicable.</w:t>
      </w:r>
    </w:p>
    <w:p w14:paraId="362EBA8A" w14:textId="77777777" w:rsidR="000B7AFF" w:rsidRDefault="000B7AFF" w:rsidP="006E5CA2">
      <w:pPr>
        <w:pStyle w:val="ListParagraph"/>
        <w:numPr>
          <w:ilvl w:val="0"/>
          <w:numId w:val="20"/>
        </w:numPr>
        <w:spacing w:after="120"/>
      </w:pPr>
      <w:r>
        <w:rPr>
          <w:rFonts w:ascii="Arial" w:hAnsi="Arial" w:cs="Arial"/>
          <w:sz w:val="22"/>
          <w:szCs w:val="22"/>
        </w:rPr>
        <w:t>After completing all entries and selections, press “Continue” to validate the data and proceed to the next test dialog.</w:t>
      </w:r>
    </w:p>
    <w:p w14:paraId="35D4108D" w14:textId="77777777" w:rsidR="000B7AFF" w:rsidRDefault="000B7AFF" w:rsidP="00180B1B"/>
    <w:p w14:paraId="57A14383" w14:textId="4C10A699" w:rsidR="00BD74CC" w:rsidRDefault="00D113F0" w:rsidP="00180B1B">
      <w:pPr>
        <w:ind w:left="-283"/>
      </w:pPr>
      <w:r w:rsidRPr="00D113F0">
        <w:rPr>
          <w:noProof/>
        </w:rPr>
        <w:drawing>
          <wp:inline distT="0" distB="0" distL="0" distR="0" wp14:anchorId="6C1CC9EE" wp14:editId="33EE5304">
            <wp:extent cx="6322895" cy="3947746"/>
            <wp:effectExtent l="0" t="0" r="1905" b="0"/>
            <wp:docPr id="28046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66994" name=""/>
                    <pic:cNvPicPr/>
                  </pic:nvPicPr>
                  <pic:blipFill>
                    <a:blip r:embed="rId15"/>
                    <a:stretch>
                      <a:fillRect/>
                    </a:stretch>
                  </pic:blipFill>
                  <pic:spPr>
                    <a:xfrm>
                      <a:off x="0" y="0"/>
                      <a:ext cx="6332961" cy="3954031"/>
                    </a:xfrm>
                    <a:prstGeom prst="rect">
                      <a:avLst/>
                    </a:prstGeom>
                  </pic:spPr>
                </pic:pic>
              </a:graphicData>
            </a:graphic>
          </wp:inline>
        </w:drawing>
      </w:r>
    </w:p>
    <w:p w14:paraId="37837690" w14:textId="77777777" w:rsidR="00506784" w:rsidRDefault="00506784" w:rsidP="00B04B3F"/>
    <w:p w14:paraId="6FF3F974" w14:textId="77777777" w:rsidR="00610D78" w:rsidRDefault="00610D78" w:rsidP="000B7AFF">
      <w:pPr>
        <w:spacing w:after="120"/>
        <w:jc w:val="both"/>
        <w:rPr>
          <w:rFonts w:ascii="Arial" w:hAnsi="Arial" w:cs="Arial"/>
          <w:b/>
          <w:bCs/>
          <w:sz w:val="22"/>
          <w:szCs w:val="22"/>
          <w:u w:val="single"/>
        </w:rPr>
      </w:pPr>
      <w:r>
        <w:rPr>
          <w:rFonts w:ascii="Arial" w:hAnsi="Arial" w:cs="Arial"/>
          <w:b/>
          <w:bCs/>
          <w:sz w:val="22"/>
          <w:szCs w:val="22"/>
          <w:u w:val="single"/>
        </w:rPr>
        <w:br w:type="page"/>
      </w:r>
    </w:p>
    <w:p w14:paraId="0C78CACC" w14:textId="7FD7B808" w:rsidR="00D92AD9" w:rsidRPr="00D92AD9" w:rsidRDefault="00D92AD9" w:rsidP="00D92AD9">
      <w:pPr>
        <w:pStyle w:val="Heading1"/>
        <w:numPr>
          <w:ilvl w:val="1"/>
          <w:numId w:val="1"/>
        </w:numPr>
        <w:tabs>
          <w:tab w:val="num" w:pos="540"/>
        </w:tabs>
        <w:spacing w:before="0" w:line="360" w:lineRule="auto"/>
        <w:ind w:left="540" w:hanging="540"/>
        <w:rPr>
          <w:caps/>
          <w:kern w:val="28"/>
          <w:sz w:val="24"/>
          <w:szCs w:val="24"/>
          <w:u w:val="single"/>
        </w:rPr>
      </w:pPr>
      <w:bookmarkStart w:id="29" w:name="_Toc239093756"/>
      <w:r>
        <w:rPr>
          <w:caps/>
          <w:kern w:val="28"/>
          <w:sz w:val="24"/>
          <w:szCs w:val="24"/>
          <w:u w:val="single"/>
        </w:rPr>
        <w:lastRenderedPageBreak/>
        <w:t>FUNCTIONAL CHECKS</w:t>
      </w:r>
      <w:bookmarkEnd w:id="29"/>
    </w:p>
    <w:p w14:paraId="146B1328" w14:textId="77777777" w:rsidR="00D92AD9" w:rsidRDefault="00D92AD9" w:rsidP="000B7AFF">
      <w:pPr>
        <w:spacing w:after="120"/>
        <w:jc w:val="both"/>
        <w:rPr>
          <w:rFonts w:ascii="Arial" w:hAnsi="Arial" w:cs="Arial"/>
          <w:b/>
          <w:bCs/>
          <w:sz w:val="22"/>
          <w:szCs w:val="22"/>
          <w:u w:val="single"/>
        </w:rPr>
      </w:pPr>
    </w:p>
    <w:p w14:paraId="19EDB079" w14:textId="1108A9E9" w:rsidR="000B7AFF" w:rsidRDefault="000B7AFF" w:rsidP="000B7AFF">
      <w:pPr>
        <w:spacing w:after="120"/>
        <w:jc w:val="both"/>
      </w:pPr>
      <w:r>
        <w:rPr>
          <w:rFonts w:ascii="Arial" w:hAnsi="Arial" w:cs="Arial"/>
          <w:b/>
          <w:bCs/>
          <w:sz w:val="22"/>
          <w:szCs w:val="22"/>
          <w:u w:val="single"/>
        </w:rPr>
        <w:t>TEST PROCEDURE FOR POWER CONSUMPTION DIALOG</w:t>
      </w:r>
    </w:p>
    <w:p w14:paraId="4E97D910" w14:textId="77777777" w:rsidR="000B7AFF" w:rsidRDefault="000B7AFF" w:rsidP="006E5CA2">
      <w:pPr>
        <w:pStyle w:val="ListParagraph"/>
        <w:numPr>
          <w:ilvl w:val="0"/>
          <w:numId w:val="12"/>
        </w:numPr>
        <w:spacing w:after="120"/>
      </w:pPr>
      <w:r w:rsidRPr="00341316">
        <w:rPr>
          <w:rFonts w:ascii="Arial" w:hAnsi="Arial" w:cs="Arial"/>
          <w:sz w:val="22"/>
          <w:szCs w:val="22"/>
        </w:rPr>
        <w:t>Verify that the ISIS Power Consumption dialog is displayed.</w:t>
      </w:r>
    </w:p>
    <w:p w14:paraId="326F231D" w14:textId="77777777" w:rsidR="000B7AFF" w:rsidRDefault="000B7AFF" w:rsidP="006E5CA2">
      <w:pPr>
        <w:pStyle w:val="ListParagraph"/>
        <w:numPr>
          <w:ilvl w:val="0"/>
          <w:numId w:val="12"/>
        </w:numPr>
        <w:spacing w:after="120"/>
      </w:pPr>
      <w:r>
        <w:rPr>
          <w:rFonts w:ascii="Arial" w:hAnsi="Arial" w:cs="Arial"/>
          <w:sz w:val="22"/>
          <w:szCs w:val="22"/>
        </w:rPr>
        <w:t>Press the “Test” button in the dialog to acquire current consumption values from the test setup.</w:t>
      </w:r>
    </w:p>
    <w:p w14:paraId="6CA2E361" w14:textId="77777777" w:rsidR="000B7AFF" w:rsidRDefault="000B7AFF" w:rsidP="006E5CA2">
      <w:pPr>
        <w:pStyle w:val="ListParagraph"/>
        <w:numPr>
          <w:ilvl w:val="0"/>
          <w:numId w:val="12"/>
        </w:numPr>
        <w:spacing w:after="120"/>
      </w:pPr>
      <w:r>
        <w:rPr>
          <w:rFonts w:ascii="Arial" w:hAnsi="Arial" w:cs="Arial"/>
          <w:sz w:val="22"/>
          <w:szCs w:val="22"/>
        </w:rPr>
        <w:t>Observe the measured current values displayed in the fields for ISIS-DU FC, ISIS-DU RC, ISIS ADU and ISIS AHRS.</w:t>
      </w:r>
    </w:p>
    <w:p w14:paraId="3FF9E3E5" w14:textId="77777777" w:rsidR="000B7AFF" w:rsidRDefault="000B7AFF" w:rsidP="006E5CA2">
      <w:pPr>
        <w:pStyle w:val="ListParagraph"/>
        <w:numPr>
          <w:ilvl w:val="0"/>
          <w:numId w:val="12"/>
        </w:numPr>
        <w:spacing w:after="120"/>
      </w:pPr>
      <w:r>
        <w:rPr>
          <w:rFonts w:ascii="Arial" w:hAnsi="Arial" w:cs="Arial"/>
          <w:sz w:val="22"/>
          <w:szCs w:val="22"/>
        </w:rPr>
        <w:t>Verify ISIS-DU FC and ISIS-DU RC current values are less than 1.08 A, ISIS ADU current value is less than 0.3 A, and ISIS AHRS current value is less than 1 A.</w:t>
      </w:r>
    </w:p>
    <w:p w14:paraId="0DFB7A00" w14:textId="77777777" w:rsidR="000B7AFF" w:rsidRDefault="000B7AFF" w:rsidP="006E5CA2">
      <w:pPr>
        <w:pStyle w:val="ListParagraph"/>
        <w:numPr>
          <w:ilvl w:val="0"/>
          <w:numId w:val="12"/>
        </w:numPr>
        <w:spacing w:after="120"/>
      </w:pPr>
      <w:r>
        <w:rPr>
          <w:rFonts w:ascii="Arial" w:hAnsi="Arial" w:cs="Arial"/>
          <w:sz w:val="22"/>
          <w:szCs w:val="22"/>
        </w:rPr>
        <w:t>Press “Continue” to validate the result and proceed to the next test dialog.</w:t>
      </w:r>
    </w:p>
    <w:p w14:paraId="57EDA4EC" w14:textId="77777777" w:rsidR="000B7AFF" w:rsidRDefault="000B7AFF" w:rsidP="00B04B3F"/>
    <w:p w14:paraId="7010C6B4" w14:textId="7C3D54DD" w:rsidR="00F23230" w:rsidRPr="00D81E09" w:rsidRDefault="00506784" w:rsidP="00610D78">
      <w:pPr>
        <w:ind w:left="-510"/>
      </w:pPr>
      <w:r w:rsidRPr="00506784">
        <w:rPr>
          <w:noProof/>
        </w:rPr>
        <w:drawing>
          <wp:inline distT="0" distB="0" distL="0" distR="0" wp14:anchorId="46D12BD9" wp14:editId="027DD798">
            <wp:extent cx="6572820" cy="3455377"/>
            <wp:effectExtent l="0" t="0" r="0" b="0"/>
            <wp:docPr id="177257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7469" name=""/>
                    <pic:cNvPicPr/>
                  </pic:nvPicPr>
                  <pic:blipFill>
                    <a:blip r:embed="rId16"/>
                    <a:stretch>
                      <a:fillRect/>
                    </a:stretch>
                  </pic:blipFill>
                  <pic:spPr>
                    <a:xfrm>
                      <a:off x="0" y="0"/>
                      <a:ext cx="6581594" cy="3459989"/>
                    </a:xfrm>
                    <a:prstGeom prst="rect">
                      <a:avLst/>
                    </a:prstGeom>
                  </pic:spPr>
                </pic:pic>
              </a:graphicData>
            </a:graphic>
          </wp:inline>
        </w:drawing>
      </w:r>
    </w:p>
    <w:p w14:paraId="4189027A" w14:textId="77777777" w:rsidR="00506784" w:rsidRDefault="00506784" w:rsidP="00D46721">
      <w:pPr>
        <w:spacing w:after="120"/>
        <w:jc w:val="both"/>
        <w:rPr>
          <w:rFonts w:ascii="Arial" w:hAnsi="Arial" w:cs="Arial"/>
          <w:b/>
          <w:sz w:val="22"/>
          <w:szCs w:val="22"/>
        </w:rPr>
      </w:pPr>
    </w:p>
    <w:p w14:paraId="5DAD5265" w14:textId="1F9EE11A" w:rsidR="00610D78" w:rsidRDefault="00610D78" w:rsidP="00D46721">
      <w:pPr>
        <w:spacing w:after="120"/>
        <w:jc w:val="both"/>
        <w:rPr>
          <w:rFonts w:ascii="Arial" w:hAnsi="Arial" w:cs="Arial"/>
          <w:b/>
          <w:sz w:val="22"/>
          <w:szCs w:val="22"/>
        </w:rPr>
      </w:pPr>
      <w:r>
        <w:rPr>
          <w:rFonts w:ascii="Arial" w:hAnsi="Arial" w:cs="Arial"/>
          <w:b/>
          <w:sz w:val="22"/>
          <w:szCs w:val="22"/>
        </w:rPr>
        <w:br w:type="page"/>
      </w:r>
    </w:p>
    <w:p w14:paraId="4826689D" w14:textId="77777777" w:rsidR="000B7AFF" w:rsidRDefault="000B7AFF" w:rsidP="000B7AFF">
      <w:pPr>
        <w:spacing w:after="120"/>
        <w:jc w:val="both"/>
      </w:pPr>
      <w:r>
        <w:rPr>
          <w:rFonts w:ascii="Arial" w:hAnsi="Arial" w:cs="Arial"/>
          <w:b/>
          <w:bCs/>
          <w:sz w:val="22"/>
          <w:szCs w:val="22"/>
          <w:u w:val="single"/>
        </w:rPr>
        <w:lastRenderedPageBreak/>
        <w:t>TEST PROCEDURE FOR SOFTWARE VERIFICATION CHECKS DIALOG</w:t>
      </w:r>
    </w:p>
    <w:p w14:paraId="048834CB" w14:textId="77777777" w:rsidR="000B7AFF" w:rsidRDefault="000B7AFF" w:rsidP="006E5CA2">
      <w:pPr>
        <w:pStyle w:val="ListParagraph"/>
        <w:numPr>
          <w:ilvl w:val="0"/>
          <w:numId w:val="13"/>
        </w:numPr>
        <w:spacing w:after="120"/>
      </w:pPr>
      <w:r w:rsidRPr="00341316">
        <w:rPr>
          <w:rFonts w:ascii="Arial" w:hAnsi="Arial" w:cs="Arial"/>
          <w:sz w:val="22"/>
          <w:szCs w:val="22"/>
        </w:rPr>
        <w:t>Verify that the Software Verification Checks dialog is displayed.</w:t>
      </w:r>
    </w:p>
    <w:p w14:paraId="785DF67B" w14:textId="77777777" w:rsidR="000B7AFF" w:rsidRDefault="000B7AFF" w:rsidP="006E5CA2">
      <w:pPr>
        <w:pStyle w:val="ListParagraph"/>
        <w:numPr>
          <w:ilvl w:val="0"/>
          <w:numId w:val="13"/>
        </w:numPr>
        <w:spacing w:after="120"/>
      </w:pPr>
      <w:r>
        <w:rPr>
          <w:rFonts w:ascii="Arial" w:hAnsi="Arial" w:cs="Arial"/>
          <w:sz w:val="22"/>
          <w:szCs w:val="22"/>
        </w:rPr>
        <w:t>Press the “Test” button to acquire software version and checksum details from ISIS-DU FC and ISIS-DU RC.</w:t>
      </w:r>
    </w:p>
    <w:p w14:paraId="47C5C95D" w14:textId="77777777" w:rsidR="000B7AFF" w:rsidRDefault="000B7AFF" w:rsidP="006E5CA2">
      <w:pPr>
        <w:pStyle w:val="ListParagraph"/>
        <w:numPr>
          <w:ilvl w:val="0"/>
          <w:numId w:val="13"/>
        </w:numPr>
        <w:spacing w:after="120"/>
      </w:pPr>
      <w:r>
        <w:rPr>
          <w:rFonts w:ascii="Arial" w:hAnsi="Arial" w:cs="Arial"/>
          <w:sz w:val="22"/>
          <w:szCs w:val="22"/>
        </w:rPr>
        <w:t>Observe the displayed MPM version, MPM checksum, BLGM version and BLGM checksum values in the corresponding GUI fields.</w:t>
      </w:r>
    </w:p>
    <w:p w14:paraId="09CAD838" w14:textId="77777777" w:rsidR="000B7AFF" w:rsidRDefault="000B7AFF" w:rsidP="006E5CA2">
      <w:pPr>
        <w:pStyle w:val="ListParagraph"/>
        <w:numPr>
          <w:ilvl w:val="0"/>
          <w:numId w:val="13"/>
        </w:numPr>
        <w:spacing w:after="120"/>
      </w:pPr>
      <w:r>
        <w:rPr>
          <w:rFonts w:ascii="Arial" w:hAnsi="Arial" w:cs="Arial"/>
          <w:sz w:val="22"/>
          <w:szCs w:val="22"/>
        </w:rPr>
        <w:t>Verify the displayed values against the ATP specification table: MPM Version 01.00, MPM Checksum 0xCA347B86, BLGM Version 01.00 and BLGM Checksum 0x43760D0A for the applicable FC/RC unit.</w:t>
      </w:r>
    </w:p>
    <w:p w14:paraId="2D31DA81" w14:textId="77777777" w:rsidR="000B7AFF" w:rsidRDefault="000B7AFF" w:rsidP="006E5CA2">
      <w:pPr>
        <w:pStyle w:val="ListParagraph"/>
        <w:numPr>
          <w:ilvl w:val="0"/>
          <w:numId w:val="13"/>
        </w:numPr>
        <w:spacing w:after="120"/>
      </w:pPr>
      <w:r>
        <w:rPr>
          <w:rFonts w:ascii="Arial" w:hAnsi="Arial" w:cs="Arial"/>
          <w:sz w:val="22"/>
          <w:szCs w:val="22"/>
        </w:rPr>
        <w:t>Press “Continue” to validate the data and proceed to the next test dialog.</w:t>
      </w:r>
    </w:p>
    <w:p w14:paraId="4C30A2A1" w14:textId="77777777" w:rsidR="00BC04BE" w:rsidRDefault="00BC04BE" w:rsidP="00D46721">
      <w:pPr>
        <w:spacing w:after="120"/>
        <w:jc w:val="both"/>
        <w:rPr>
          <w:rFonts w:ascii="Arial" w:hAnsi="Arial" w:cs="Arial"/>
          <w:b/>
          <w:sz w:val="22"/>
          <w:szCs w:val="22"/>
        </w:rPr>
      </w:pPr>
    </w:p>
    <w:p w14:paraId="0E0599D4" w14:textId="77777777" w:rsidR="00BC04BE" w:rsidRDefault="00BC04BE" w:rsidP="004E0E2B">
      <w:pPr>
        <w:spacing w:after="120"/>
        <w:ind w:left="-340"/>
        <w:jc w:val="both"/>
        <w:rPr>
          <w:rFonts w:ascii="Arial" w:hAnsi="Arial" w:cs="Arial"/>
          <w:b/>
          <w:sz w:val="22"/>
          <w:szCs w:val="22"/>
        </w:rPr>
      </w:pPr>
      <w:r w:rsidRPr="00BC04BE">
        <w:rPr>
          <w:rFonts w:ascii="Arial" w:hAnsi="Arial" w:cs="Arial"/>
          <w:b/>
          <w:noProof/>
          <w:sz w:val="22"/>
          <w:szCs w:val="22"/>
        </w:rPr>
        <w:drawing>
          <wp:inline distT="0" distB="0" distL="0" distR="0" wp14:anchorId="7A0D2BE0" wp14:editId="49913B58">
            <wp:extent cx="6354173" cy="4088423"/>
            <wp:effectExtent l="0" t="0" r="8890" b="7620"/>
            <wp:docPr id="3439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3469" name=""/>
                    <pic:cNvPicPr/>
                  </pic:nvPicPr>
                  <pic:blipFill>
                    <a:blip r:embed="rId17"/>
                    <a:stretch>
                      <a:fillRect/>
                    </a:stretch>
                  </pic:blipFill>
                  <pic:spPr>
                    <a:xfrm>
                      <a:off x="0" y="0"/>
                      <a:ext cx="6367655" cy="4097098"/>
                    </a:xfrm>
                    <a:prstGeom prst="rect">
                      <a:avLst/>
                    </a:prstGeom>
                  </pic:spPr>
                </pic:pic>
              </a:graphicData>
            </a:graphic>
          </wp:inline>
        </w:drawing>
      </w:r>
      <w:r w:rsidRPr="00BC04BE">
        <w:rPr>
          <w:rFonts w:ascii="Arial" w:hAnsi="Arial" w:cs="Arial"/>
          <w:b/>
          <w:sz w:val="22"/>
          <w:szCs w:val="22"/>
        </w:rPr>
        <w:t xml:space="preserve"> </w:t>
      </w:r>
    </w:p>
    <w:p w14:paraId="2F6DB8D5" w14:textId="77777777" w:rsidR="000B7AFF" w:rsidRDefault="000B7AFF" w:rsidP="000B7AFF">
      <w:pPr>
        <w:spacing w:after="120"/>
        <w:jc w:val="both"/>
        <w:rPr>
          <w:rFonts w:ascii="Arial" w:hAnsi="Arial" w:cs="Arial"/>
          <w:b/>
          <w:bCs/>
          <w:sz w:val="22"/>
          <w:szCs w:val="22"/>
          <w:u w:val="single"/>
        </w:rPr>
      </w:pPr>
    </w:p>
    <w:p w14:paraId="0AA95E7B" w14:textId="77777777" w:rsidR="00610D78" w:rsidRDefault="00610D78" w:rsidP="000B7AFF">
      <w:pPr>
        <w:spacing w:after="120"/>
        <w:jc w:val="both"/>
        <w:rPr>
          <w:rFonts w:ascii="Arial" w:hAnsi="Arial" w:cs="Arial"/>
          <w:b/>
          <w:bCs/>
          <w:sz w:val="22"/>
          <w:szCs w:val="22"/>
          <w:u w:val="single"/>
        </w:rPr>
      </w:pPr>
      <w:r>
        <w:rPr>
          <w:rFonts w:ascii="Arial" w:hAnsi="Arial" w:cs="Arial"/>
          <w:b/>
          <w:bCs/>
          <w:sz w:val="22"/>
          <w:szCs w:val="22"/>
          <w:u w:val="single"/>
        </w:rPr>
        <w:br w:type="page"/>
      </w:r>
    </w:p>
    <w:p w14:paraId="5EE74518" w14:textId="5156D154" w:rsidR="000B7AFF" w:rsidRDefault="000B7AFF" w:rsidP="000B7AFF">
      <w:pPr>
        <w:spacing w:after="120"/>
        <w:jc w:val="both"/>
      </w:pPr>
      <w:r>
        <w:rPr>
          <w:rFonts w:ascii="Arial" w:hAnsi="Arial" w:cs="Arial"/>
          <w:b/>
          <w:bCs/>
          <w:sz w:val="22"/>
          <w:szCs w:val="22"/>
          <w:u w:val="single"/>
        </w:rPr>
        <w:lastRenderedPageBreak/>
        <w:t>TEST PROCEDURE FOR ISIS IBIT CHECKS DIALOG</w:t>
      </w:r>
    </w:p>
    <w:p w14:paraId="69529F81" w14:textId="77777777" w:rsidR="000B7AFF" w:rsidRDefault="000B7AFF" w:rsidP="006E5CA2">
      <w:pPr>
        <w:pStyle w:val="ListParagraph"/>
        <w:numPr>
          <w:ilvl w:val="0"/>
          <w:numId w:val="14"/>
        </w:numPr>
        <w:spacing w:after="120"/>
      </w:pPr>
      <w:r w:rsidRPr="00341316">
        <w:rPr>
          <w:rFonts w:ascii="Arial" w:hAnsi="Arial" w:cs="Arial"/>
          <w:sz w:val="22"/>
          <w:szCs w:val="22"/>
        </w:rPr>
        <w:t>Verify that the ISIS IBIT Checks dialog is displayed.</w:t>
      </w:r>
    </w:p>
    <w:p w14:paraId="21BE0662" w14:textId="77777777" w:rsidR="000B7AFF" w:rsidRDefault="000B7AFF" w:rsidP="006E5CA2">
      <w:pPr>
        <w:pStyle w:val="ListParagraph"/>
        <w:numPr>
          <w:ilvl w:val="0"/>
          <w:numId w:val="14"/>
        </w:numPr>
        <w:spacing w:after="120"/>
      </w:pPr>
      <w:r>
        <w:rPr>
          <w:rFonts w:ascii="Arial" w:hAnsi="Arial" w:cs="Arial"/>
          <w:sz w:val="22"/>
          <w:szCs w:val="22"/>
        </w:rPr>
        <w:t>Follow the instruction displayed in the dialog and initiate the IBIT check from the GUI.</w:t>
      </w:r>
    </w:p>
    <w:p w14:paraId="1207B45F" w14:textId="77777777" w:rsidR="000B7AFF" w:rsidRDefault="000B7AFF" w:rsidP="006E5CA2">
      <w:pPr>
        <w:pStyle w:val="ListParagraph"/>
        <w:numPr>
          <w:ilvl w:val="0"/>
          <w:numId w:val="14"/>
        </w:numPr>
        <w:spacing w:after="120"/>
      </w:pPr>
      <w:r>
        <w:rPr>
          <w:rFonts w:ascii="Arial" w:hAnsi="Arial" w:cs="Arial"/>
          <w:sz w:val="22"/>
          <w:szCs w:val="22"/>
        </w:rPr>
        <w:t>Observe the response/status for ISIS-DU FC and ISIS-DU RC in the corresponding fields.</w:t>
      </w:r>
    </w:p>
    <w:p w14:paraId="4C9F6106" w14:textId="498E17F7" w:rsidR="000B7AFF" w:rsidRDefault="000B7AFF" w:rsidP="006E5CA2">
      <w:pPr>
        <w:pStyle w:val="ListParagraph"/>
        <w:numPr>
          <w:ilvl w:val="0"/>
          <w:numId w:val="14"/>
        </w:numPr>
        <w:spacing w:after="120"/>
      </w:pPr>
      <w:r>
        <w:rPr>
          <w:rFonts w:ascii="Arial" w:hAnsi="Arial" w:cs="Arial"/>
          <w:sz w:val="22"/>
          <w:szCs w:val="22"/>
        </w:rPr>
        <w:t>Select the applicable check box/result as “Operational” if the IBIT response is satisfactory. Select/update “Not Operational” if the expected response is not received.</w:t>
      </w:r>
    </w:p>
    <w:p w14:paraId="195A0C15" w14:textId="77777777" w:rsidR="000B7AFF" w:rsidRDefault="000B7AFF" w:rsidP="006E5CA2">
      <w:pPr>
        <w:pStyle w:val="ListParagraph"/>
        <w:numPr>
          <w:ilvl w:val="0"/>
          <w:numId w:val="14"/>
        </w:numPr>
        <w:spacing w:after="120"/>
      </w:pPr>
      <w:r>
        <w:rPr>
          <w:rFonts w:ascii="Arial" w:hAnsi="Arial" w:cs="Arial"/>
          <w:sz w:val="22"/>
          <w:szCs w:val="22"/>
        </w:rPr>
        <w:t>Press “Continue” to validate the selected status and proceed to the next test dialog.</w:t>
      </w:r>
    </w:p>
    <w:p w14:paraId="5DEA8989" w14:textId="77777777" w:rsidR="00BC04BE" w:rsidRDefault="00BC04BE" w:rsidP="00D46721">
      <w:pPr>
        <w:spacing w:after="120"/>
        <w:jc w:val="both"/>
        <w:rPr>
          <w:rFonts w:ascii="Arial" w:hAnsi="Arial" w:cs="Arial"/>
          <w:b/>
          <w:sz w:val="22"/>
          <w:szCs w:val="22"/>
        </w:rPr>
      </w:pPr>
    </w:p>
    <w:p w14:paraId="1B9A1222" w14:textId="77777777" w:rsidR="00245C50" w:rsidRDefault="00245C50" w:rsidP="004E0E2B">
      <w:pPr>
        <w:spacing w:after="120"/>
        <w:ind w:left="-283"/>
        <w:jc w:val="both"/>
        <w:rPr>
          <w:rFonts w:ascii="Arial" w:hAnsi="Arial" w:cs="Arial"/>
          <w:b/>
          <w:sz w:val="22"/>
          <w:szCs w:val="22"/>
        </w:rPr>
      </w:pPr>
      <w:r w:rsidRPr="00245C50">
        <w:rPr>
          <w:rFonts w:ascii="Arial" w:hAnsi="Arial" w:cs="Arial"/>
          <w:b/>
          <w:noProof/>
          <w:sz w:val="22"/>
          <w:szCs w:val="22"/>
        </w:rPr>
        <w:drawing>
          <wp:inline distT="0" distB="0" distL="0" distR="0" wp14:anchorId="0A529F56" wp14:editId="4EF4CB23">
            <wp:extent cx="6350499" cy="3789485"/>
            <wp:effectExtent l="0" t="0" r="0" b="1905"/>
            <wp:docPr id="105474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4602" name=""/>
                    <pic:cNvPicPr/>
                  </pic:nvPicPr>
                  <pic:blipFill>
                    <a:blip r:embed="rId18"/>
                    <a:stretch>
                      <a:fillRect/>
                    </a:stretch>
                  </pic:blipFill>
                  <pic:spPr>
                    <a:xfrm>
                      <a:off x="0" y="0"/>
                      <a:ext cx="6356152" cy="3792858"/>
                    </a:xfrm>
                    <a:prstGeom prst="rect">
                      <a:avLst/>
                    </a:prstGeom>
                  </pic:spPr>
                </pic:pic>
              </a:graphicData>
            </a:graphic>
          </wp:inline>
        </w:drawing>
      </w:r>
      <w:r w:rsidRPr="00245C50">
        <w:rPr>
          <w:rFonts w:ascii="Arial" w:hAnsi="Arial" w:cs="Arial"/>
          <w:b/>
          <w:sz w:val="22"/>
          <w:szCs w:val="22"/>
        </w:rPr>
        <w:t xml:space="preserve"> </w:t>
      </w:r>
    </w:p>
    <w:p w14:paraId="705A7CEA" w14:textId="77777777" w:rsidR="00245C50" w:rsidRDefault="00245C50" w:rsidP="00D46721">
      <w:pPr>
        <w:spacing w:after="120"/>
        <w:jc w:val="both"/>
        <w:rPr>
          <w:rFonts w:ascii="Arial" w:hAnsi="Arial" w:cs="Arial"/>
          <w:b/>
          <w:sz w:val="22"/>
          <w:szCs w:val="22"/>
        </w:rPr>
      </w:pPr>
    </w:p>
    <w:p w14:paraId="365897BA" w14:textId="77777777" w:rsidR="004E0E2B" w:rsidRDefault="004E0E2B" w:rsidP="000B7AFF">
      <w:pPr>
        <w:spacing w:after="120"/>
        <w:jc w:val="both"/>
        <w:rPr>
          <w:rFonts w:ascii="Arial" w:hAnsi="Arial" w:cs="Arial"/>
          <w:b/>
          <w:bCs/>
          <w:sz w:val="22"/>
          <w:szCs w:val="22"/>
          <w:u w:val="single"/>
        </w:rPr>
      </w:pPr>
      <w:r>
        <w:rPr>
          <w:rFonts w:ascii="Arial" w:hAnsi="Arial" w:cs="Arial"/>
          <w:b/>
          <w:bCs/>
          <w:sz w:val="22"/>
          <w:szCs w:val="22"/>
          <w:u w:val="single"/>
        </w:rPr>
        <w:br w:type="page"/>
      </w:r>
    </w:p>
    <w:p w14:paraId="7935A65D" w14:textId="35707581" w:rsidR="000B7AFF" w:rsidRDefault="000B7AFF" w:rsidP="000B7AFF">
      <w:pPr>
        <w:spacing w:after="120"/>
        <w:jc w:val="both"/>
      </w:pPr>
      <w:r>
        <w:rPr>
          <w:rFonts w:ascii="Arial" w:hAnsi="Arial" w:cs="Arial"/>
          <w:b/>
          <w:bCs/>
          <w:sz w:val="22"/>
          <w:szCs w:val="22"/>
          <w:u w:val="single"/>
        </w:rPr>
        <w:lastRenderedPageBreak/>
        <w:t>TEST PROCEDURE FOR BRIGHTNESS AND SET KNOB CHECKS DIALOG</w:t>
      </w:r>
    </w:p>
    <w:p w14:paraId="1A3C3D51" w14:textId="77777777" w:rsidR="000B7AFF" w:rsidRDefault="000B7AFF" w:rsidP="006E5CA2">
      <w:pPr>
        <w:pStyle w:val="ListParagraph"/>
        <w:numPr>
          <w:ilvl w:val="0"/>
          <w:numId w:val="15"/>
        </w:numPr>
        <w:spacing w:after="120"/>
      </w:pPr>
      <w:r w:rsidRPr="00341316">
        <w:rPr>
          <w:rFonts w:ascii="Arial" w:hAnsi="Arial" w:cs="Arial"/>
          <w:sz w:val="22"/>
          <w:szCs w:val="22"/>
        </w:rPr>
        <w:t>Verify that the Brightness and Set Knob Checks dialog is displayed.</w:t>
      </w:r>
    </w:p>
    <w:p w14:paraId="140905E6" w14:textId="77777777" w:rsidR="000B7AFF" w:rsidRDefault="000B7AFF" w:rsidP="006E5CA2">
      <w:pPr>
        <w:pStyle w:val="ListParagraph"/>
        <w:numPr>
          <w:ilvl w:val="0"/>
          <w:numId w:val="15"/>
        </w:numPr>
        <w:spacing w:after="120"/>
      </w:pPr>
      <w:r>
        <w:rPr>
          <w:rFonts w:ascii="Arial" w:hAnsi="Arial" w:cs="Arial"/>
          <w:sz w:val="22"/>
          <w:szCs w:val="22"/>
        </w:rPr>
        <w:t>Operate the brightness/set knob or applicable bezel controls as instructed in the dialog for ISIS-DU FC and ISIS-DU RC.</w:t>
      </w:r>
    </w:p>
    <w:p w14:paraId="3934083F" w14:textId="77777777" w:rsidR="000B7AFF" w:rsidRDefault="000B7AFF" w:rsidP="006E5CA2">
      <w:pPr>
        <w:pStyle w:val="ListParagraph"/>
        <w:numPr>
          <w:ilvl w:val="0"/>
          <w:numId w:val="15"/>
        </w:numPr>
        <w:spacing w:after="120"/>
      </w:pPr>
      <w:r>
        <w:rPr>
          <w:rFonts w:ascii="Arial" w:hAnsi="Arial" w:cs="Arial"/>
          <w:sz w:val="22"/>
          <w:szCs w:val="22"/>
        </w:rPr>
        <w:t>Observe the change in display brightness or corresponding GUI indication during knob/control operation.</w:t>
      </w:r>
    </w:p>
    <w:p w14:paraId="1C2D1B80" w14:textId="4EA1C562" w:rsidR="000B7AFF" w:rsidRDefault="000B7AFF" w:rsidP="006E5CA2">
      <w:pPr>
        <w:pStyle w:val="ListParagraph"/>
        <w:numPr>
          <w:ilvl w:val="0"/>
          <w:numId w:val="15"/>
        </w:numPr>
        <w:spacing w:after="120"/>
      </w:pPr>
      <w:r>
        <w:rPr>
          <w:rFonts w:ascii="Arial" w:hAnsi="Arial" w:cs="Arial"/>
          <w:sz w:val="22"/>
          <w:szCs w:val="22"/>
        </w:rPr>
        <w:t>Update the result as “Operational” if brightness/set knob operation is satisfactory for the applicable unit. Otherwise record as “Not Operational”.</w:t>
      </w:r>
    </w:p>
    <w:p w14:paraId="0984C356" w14:textId="77777777" w:rsidR="000B7AFF" w:rsidRDefault="000B7AFF" w:rsidP="006E5CA2">
      <w:pPr>
        <w:pStyle w:val="ListParagraph"/>
        <w:numPr>
          <w:ilvl w:val="0"/>
          <w:numId w:val="15"/>
        </w:numPr>
        <w:spacing w:after="120"/>
      </w:pPr>
      <w:r>
        <w:rPr>
          <w:rFonts w:ascii="Arial" w:hAnsi="Arial" w:cs="Arial"/>
          <w:sz w:val="22"/>
          <w:szCs w:val="22"/>
        </w:rPr>
        <w:t>Press “Continue” to validate the result and proceed to the next test dialog.</w:t>
      </w:r>
    </w:p>
    <w:p w14:paraId="19A5658E" w14:textId="77777777" w:rsidR="000B7AFF" w:rsidRDefault="000B7AFF" w:rsidP="00D46721">
      <w:pPr>
        <w:spacing w:after="120"/>
        <w:jc w:val="both"/>
        <w:rPr>
          <w:rFonts w:ascii="Arial" w:hAnsi="Arial" w:cs="Arial"/>
          <w:b/>
          <w:sz w:val="22"/>
          <w:szCs w:val="22"/>
        </w:rPr>
      </w:pPr>
    </w:p>
    <w:p w14:paraId="1E82CC2E" w14:textId="77777777" w:rsidR="00E84B15" w:rsidRDefault="00E84B15" w:rsidP="004E0E2B">
      <w:pPr>
        <w:spacing w:after="120"/>
        <w:ind w:left="-340"/>
        <w:jc w:val="both"/>
        <w:rPr>
          <w:rFonts w:ascii="Arial" w:hAnsi="Arial" w:cs="Arial"/>
          <w:b/>
          <w:sz w:val="22"/>
          <w:szCs w:val="22"/>
        </w:rPr>
      </w:pPr>
      <w:r w:rsidRPr="00E84B15">
        <w:rPr>
          <w:rFonts w:ascii="Arial" w:hAnsi="Arial" w:cs="Arial"/>
          <w:b/>
          <w:noProof/>
          <w:sz w:val="22"/>
          <w:szCs w:val="22"/>
        </w:rPr>
        <w:drawing>
          <wp:inline distT="0" distB="0" distL="0" distR="0" wp14:anchorId="0C2B6164" wp14:editId="71F48A7E">
            <wp:extent cx="6355959" cy="3633930"/>
            <wp:effectExtent l="0" t="0" r="6985" b="5080"/>
            <wp:docPr id="7849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4020" name=""/>
                    <pic:cNvPicPr/>
                  </pic:nvPicPr>
                  <pic:blipFill rotWithShape="1">
                    <a:blip r:embed="rId19"/>
                    <a:srcRect l="276" t="774" r="1"/>
                    <a:stretch>
                      <a:fillRect/>
                    </a:stretch>
                  </pic:blipFill>
                  <pic:spPr bwMode="auto">
                    <a:xfrm>
                      <a:off x="0" y="0"/>
                      <a:ext cx="6368872" cy="3641313"/>
                    </a:xfrm>
                    <a:prstGeom prst="rect">
                      <a:avLst/>
                    </a:prstGeom>
                    <a:ln>
                      <a:noFill/>
                    </a:ln>
                    <a:extLst>
                      <a:ext uri="{53640926-AAD7-44D8-BBD7-CCE9431645EC}">
                        <a14:shadowObscured xmlns:a14="http://schemas.microsoft.com/office/drawing/2010/main"/>
                      </a:ext>
                    </a:extLst>
                  </pic:spPr>
                </pic:pic>
              </a:graphicData>
            </a:graphic>
          </wp:inline>
        </w:drawing>
      </w:r>
      <w:r w:rsidRPr="00E84B15">
        <w:rPr>
          <w:rFonts w:ascii="Arial" w:hAnsi="Arial" w:cs="Arial"/>
          <w:b/>
          <w:sz w:val="22"/>
          <w:szCs w:val="22"/>
        </w:rPr>
        <w:t xml:space="preserve"> </w:t>
      </w:r>
    </w:p>
    <w:p w14:paraId="135B23C0" w14:textId="77777777" w:rsidR="00E84B15" w:rsidRDefault="00E84B15" w:rsidP="00D46721">
      <w:pPr>
        <w:spacing w:after="120"/>
        <w:jc w:val="both"/>
        <w:rPr>
          <w:rFonts w:ascii="Arial" w:hAnsi="Arial" w:cs="Arial"/>
          <w:b/>
          <w:sz w:val="22"/>
          <w:szCs w:val="22"/>
        </w:rPr>
      </w:pPr>
    </w:p>
    <w:p w14:paraId="63A69F1B" w14:textId="77777777" w:rsidR="000B7AFF" w:rsidRPr="000B7AFF" w:rsidRDefault="000B7AFF" w:rsidP="000B7AFF">
      <w:pPr>
        <w:ind w:left="360"/>
        <w:rPr>
          <w:rFonts w:ascii="Arial" w:hAnsi="Arial" w:cs="Arial"/>
          <w:sz w:val="22"/>
          <w:szCs w:val="22"/>
        </w:rPr>
      </w:pPr>
    </w:p>
    <w:p w14:paraId="31253BA2" w14:textId="77777777" w:rsidR="004E0E2B" w:rsidRDefault="004E0E2B" w:rsidP="000B7AFF">
      <w:pPr>
        <w:spacing w:after="120"/>
        <w:jc w:val="both"/>
        <w:rPr>
          <w:rFonts w:ascii="Arial" w:hAnsi="Arial" w:cs="Arial"/>
          <w:b/>
          <w:bCs/>
          <w:sz w:val="22"/>
          <w:szCs w:val="22"/>
          <w:u w:val="single"/>
        </w:rPr>
      </w:pPr>
      <w:r>
        <w:rPr>
          <w:rFonts w:ascii="Arial" w:hAnsi="Arial" w:cs="Arial"/>
          <w:b/>
          <w:bCs/>
          <w:sz w:val="22"/>
          <w:szCs w:val="22"/>
          <w:u w:val="single"/>
        </w:rPr>
        <w:br w:type="page"/>
      </w:r>
    </w:p>
    <w:p w14:paraId="0A32A8A7" w14:textId="279F9BB5" w:rsidR="000B7AFF" w:rsidRDefault="000B7AFF" w:rsidP="000B7AFF">
      <w:pPr>
        <w:spacing w:after="120"/>
        <w:jc w:val="both"/>
      </w:pPr>
      <w:r>
        <w:rPr>
          <w:rFonts w:ascii="Arial" w:hAnsi="Arial" w:cs="Arial"/>
          <w:b/>
          <w:bCs/>
          <w:sz w:val="22"/>
          <w:szCs w:val="22"/>
          <w:u w:val="single"/>
        </w:rPr>
        <w:lastRenderedPageBreak/>
        <w:t>TEST PROCEDURE FOR ALIGNMENT MODE CHECKS DIALOG</w:t>
      </w:r>
    </w:p>
    <w:p w14:paraId="547CB9FA" w14:textId="77777777" w:rsidR="000B7AFF" w:rsidRDefault="000B7AFF" w:rsidP="006E5CA2">
      <w:pPr>
        <w:pStyle w:val="ListParagraph"/>
        <w:numPr>
          <w:ilvl w:val="0"/>
          <w:numId w:val="16"/>
        </w:numPr>
        <w:spacing w:after="120"/>
      </w:pPr>
      <w:r w:rsidRPr="00341316">
        <w:rPr>
          <w:rFonts w:ascii="Arial" w:hAnsi="Arial" w:cs="Arial"/>
          <w:sz w:val="22"/>
          <w:szCs w:val="22"/>
        </w:rPr>
        <w:t>Verify that the Alignment Mode Checks dialog is displayed.</w:t>
      </w:r>
    </w:p>
    <w:p w14:paraId="4FF78536" w14:textId="77777777" w:rsidR="000B7AFF" w:rsidRDefault="000B7AFF" w:rsidP="006E5CA2">
      <w:pPr>
        <w:pStyle w:val="ListParagraph"/>
        <w:numPr>
          <w:ilvl w:val="0"/>
          <w:numId w:val="16"/>
        </w:numPr>
        <w:spacing w:after="120"/>
      </w:pPr>
      <w:r>
        <w:rPr>
          <w:rFonts w:ascii="Arial" w:hAnsi="Arial" w:cs="Arial"/>
          <w:sz w:val="22"/>
          <w:szCs w:val="22"/>
        </w:rPr>
        <w:t>Perform the alignment mode operation as instructed in the displayed dialog for ISIS-DU FC and ISIS-DU RC.</w:t>
      </w:r>
    </w:p>
    <w:p w14:paraId="65BE36D7" w14:textId="77777777" w:rsidR="000B7AFF" w:rsidRDefault="000B7AFF" w:rsidP="006E5CA2">
      <w:pPr>
        <w:pStyle w:val="ListParagraph"/>
        <w:numPr>
          <w:ilvl w:val="0"/>
          <w:numId w:val="16"/>
        </w:numPr>
        <w:spacing w:after="120"/>
      </w:pPr>
      <w:r>
        <w:rPr>
          <w:rFonts w:ascii="Arial" w:hAnsi="Arial" w:cs="Arial"/>
          <w:sz w:val="22"/>
          <w:szCs w:val="22"/>
        </w:rPr>
        <w:t>Observe the ISIS display and GUI indication to confirm that alignment mode response is available and stable.</w:t>
      </w:r>
    </w:p>
    <w:p w14:paraId="4D4AC839" w14:textId="32EC65AD" w:rsidR="000B7AFF" w:rsidRDefault="000B7AFF" w:rsidP="006E5CA2">
      <w:pPr>
        <w:pStyle w:val="ListParagraph"/>
        <w:numPr>
          <w:ilvl w:val="0"/>
          <w:numId w:val="16"/>
        </w:numPr>
        <w:spacing w:after="120"/>
      </w:pPr>
      <w:r>
        <w:rPr>
          <w:rFonts w:ascii="Arial" w:hAnsi="Arial" w:cs="Arial"/>
          <w:sz w:val="22"/>
          <w:szCs w:val="22"/>
        </w:rPr>
        <w:t>Mark the applicable result as “Operational” if the expected alignment mode indication is obtained. Otherwise mark “Not Operational”.</w:t>
      </w:r>
    </w:p>
    <w:p w14:paraId="48EFFEAF" w14:textId="77777777" w:rsidR="000B7AFF" w:rsidRDefault="000B7AFF" w:rsidP="006E5CA2">
      <w:pPr>
        <w:pStyle w:val="ListParagraph"/>
        <w:numPr>
          <w:ilvl w:val="0"/>
          <w:numId w:val="16"/>
        </w:numPr>
        <w:spacing w:after="120"/>
      </w:pPr>
      <w:r>
        <w:rPr>
          <w:rFonts w:ascii="Arial" w:hAnsi="Arial" w:cs="Arial"/>
          <w:sz w:val="22"/>
          <w:szCs w:val="22"/>
        </w:rPr>
        <w:t>Press “Continue” to validate the status and proceed to the next test dialog.</w:t>
      </w:r>
    </w:p>
    <w:p w14:paraId="6452DECC" w14:textId="77777777" w:rsidR="00EE353C" w:rsidRDefault="00EE353C" w:rsidP="00D46721">
      <w:pPr>
        <w:spacing w:after="120"/>
        <w:jc w:val="both"/>
        <w:rPr>
          <w:rFonts w:ascii="Arial" w:hAnsi="Arial" w:cs="Arial"/>
          <w:b/>
          <w:sz w:val="22"/>
          <w:szCs w:val="22"/>
        </w:rPr>
      </w:pPr>
    </w:p>
    <w:p w14:paraId="061F0BC8" w14:textId="77777777" w:rsidR="00EE353C" w:rsidRDefault="00EE353C" w:rsidP="00D46721">
      <w:pPr>
        <w:spacing w:after="120"/>
        <w:jc w:val="both"/>
        <w:rPr>
          <w:rFonts w:ascii="Arial" w:hAnsi="Arial" w:cs="Arial"/>
          <w:b/>
          <w:sz w:val="22"/>
          <w:szCs w:val="22"/>
        </w:rPr>
      </w:pPr>
      <w:r w:rsidRPr="00EE353C">
        <w:rPr>
          <w:rFonts w:ascii="Arial" w:hAnsi="Arial" w:cs="Arial"/>
          <w:b/>
          <w:noProof/>
          <w:sz w:val="22"/>
          <w:szCs w:val="22"/>
        </w:rPr>
        <w:drawing>
          <wp:inline distT="0" distB="0" distL="0" distR="0" wp14:anchorId="3AE9C121" wp14:editId="34A2DF9D">
            <wp:extent cx="5928360" cy="3249295"/>
            <wp:effectExtent l="0" t="0" r="0" b="8255"/>
            <wp:docPr id="21400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7905" name=""/>
                    <pic:cNvPicPr/>
                  </pic:nvPicPr>
                  <pic:blipFill>
                    <a:blip r:embed="rId20"/>
                    <a:stretch>
                      <a:fillRect/>
                    </a:stretch>
                  </pic:blipFill>
                  <pic:spPr>
                    <a:xfrm>
                      <a:off x="0" y="0"/>
                      <a:ext cx="5928360" cy="3249295"/>
                    </a:xfrm>
                    <a:prstGeom prst="rect">
                      <a:avLst/>
                    </a:prstGeom>
                  </pic:spPr>
                </pic:pic>
              </a:graphicData>
            </a:graphic>
          </wp:inline>
        </w:drawing>
      </w:r>
      <w:r w:rsidRPr="00EE353C">
        <w:rPr>
          <w:rFonts w:ascii="Arial" w:hAnsi="Arial" w:cs="Arial"/>
          <w:b/>
          <w:sz w:val="22"/>
          <w:szCs w:val="22"/>
        </w:rPr>
        <w:t xml:space="preserve"> </w:t>
      </w:r>
    </w:p>
    <w:p w14:paraId="3E9E9D41" w14:textId="77777777" w:rsidR="00EE353C" w:rsidRDefault="00EE353C" w:rsidP="00D46721">
      <w:pPr>
        <w:spacing w:after="120"/>
        <w:jc w:val="both"/>
        <w:rPr>
          <w:rFonts w:ascii="Arial" w:hAnsi="Arial" w:cs="Arial"/>
          <w:b/>
          <w:sz w:val="22"/>
          <w:szCs w:val="22"/>
        </w:rPr>
      </w:pPr>
    </w:p>
    <w:p w14:paraId="7DB215F3" w14:textId="77777777" w:rsidR="00052B82" w:rsidRDefault="00052B82" w:rsidP="00743509">
      <w:pPr>
        <w:rPr>
          <w:rFonts w:ascii="Arial" w:hAnsi="Arial" w:cs="Arial"/>
          <w:b/>
          <w:bCs/>
          <w:sz w:val="22"/>
          <w:szCs w:val="22"/>
          <w:u w:val="single"/>
        </w:rPr>
      </w:pPr>
      <w:r>
        <w:rPr>
          <w:rFonts w:ascii="Arial" w:hAnsi="Arial" w:cs="Arial"/>
          <w:b/>
          <w:bCs/>
          <w:sz w:val="22"/>
          <w:szCs w:val="22"/>
          <w:u w:val="single"/>
        </w:rPr>
        <w:br w:type="page"/>
      </w:r>
    </w:p>
    <w:p w14:paraId="660317EA" w14:textId="00920AB9" w:rsidR="000B7AFF" w:rsidRDefault="000B7AFF" w:rsidP="00052B82">
      <w:pPr>
        <w:spacing w:after="120"/>
      </w:pPr>
      <w:r w:rsidRPr="00743509">
        <w:rPr>
          <w:rFonts w:ascii="Arial" w:hAnsi="Arial" w:cs="Arial"/>
          <w:b/>
          <w:bCs/>
          <w:sz w:val="22"/>
          <w:szCs w:val="22"/>
          <w:u w:val="single"/>
        </w:rPr>
        <w:lastRenderedPageBreak/>
        <w:t>TEST PROCEDURE FOR NAVIGATION MODE CHECKS DIALOG</w:t>
      </w:r>
    </w:p>
    <w:p w14:paraId="1FB94FBD" w14:textId="77777777" w:rsidR="000B7AFF" w:rsidRDefault="000B7AFF" w:rsidP="006E5CA2">
      <w:pPr>
        <w:pStyle w:val="ListParagraph"/>
        <w:numPr>
          <w:ilvl w:val="0"/>
          <w:numId w:val="17"/>
        </w:numPr>
        <w:spacing w:after="120"/>
      </w:pPr>
      <w:r w:rsidRPr="00341316">
        <w:rPr>
          <w:rFonts w:ascii="Arial" w:hAnsi="Arial" w:cs="Arial"/>
          <w:sz w:val="22"/>
          <w:szCs w:val="22"/>
        </w:rPr>
        <w:t>Verify that the Navigation Mode Checks dialog is displayed.</w:t>
      </w:r>
    </w:p>
    <w:p w14:paraId="2334D66F" w14:textId="77777777" w:rsidR="000B7AFF" w:rsidRDefault="000B7AFF" w:rsidP="006E5CA2">
      <w:pPr>
        <w:pStyle w:val="ListParagraph"/>
        <w:numPr>
          <w:ilvl w:val="0"/>
          <w:numId w:val="17"/>
        </w:numPr>
        <w:spacing w:after="120"/>
      </w:pPr>
      <w:r>
        <w:rPr>
          <w:rFonts w:ascii="Arial" w:hAnsi="Arial" w:cs="Arial"/>
          <w:sz w:val="22"/>
          <w:szCs w:val="22"/>
        </w:rPr>
        <w:t>Select/operate the navigation mode as instructed in the dialog for ISIS-DU FC and ISIS-DU RC.</w:t>
      </w:r>
    </w:p>
    <w:p w14:paraId="3D1332D2" w14:textId="77777777" w:rsidR="000B7AFF" w:rsidRDefault="000B7AFF" w:rsidP="006E5CA2">
      <w:pPr>
        <w:pStyle w:val="ListParagraph"/>
        <w:numPr>
          <w:ilvl w:val="0"/>
          <w:numId w:val="17"/>
        </w:numPr>
        <w:spacing w:after="120"/>
      </w:pPr>
      <w:r>
        <w:rPr>
          <w:rFonts w:ascii="Arial" w:hAnsi="Arial" w:cs="Arial"/>
          <w:sz w:val="22"/>
          <w:szCs w:val="22"/>
        </w:rPr>
        <w:t>Observe the corresponding navigation mode indication on the ISIS display and GUI.</w:t>
      </w:r>
    </w:p>
    <w:p w14:paraId="24917B9B" w14:textId="23B87249" w:rsidR="000B7AFF" w:rsidRDefault="000B7AFF" w:rsidP="006E5CA2">
      <w:pPr>
        <w:pStyle w:val="ListParagraph"/>
        <w:numPr>
          <w:ilvl w:val="0"/>
          <w:numId w:val="17"/>
        </w:numPr>
        <w:spacing w:after="120"/>
      </w:pPr>
      <w:r>
        <w:rPr>
          <w:rFonts w:ascii="Arial" w:hAnsi="Arial" w:cs="Arial"/>
          <w:sz w:val="22"/>
          <w:szCs w:val="22"/>
        </w:rPr>
        <w:t>Update the result as “Operational” when the expected navigation mode indication is obtained. If the response is not observed, update the result as “Not Operational”.</w:t>
      </w:r>
    </w:p>
    <w:p w14:paraId="7C3FB090" w14:textId="77777777" w:rsidR="000B7AFF" w:rsidRPr="00052B82" w:rsidRDefault="000B7AFF" w:rsidP="006E5CA2">
      <w:pPr>
        <w:pStyle w:val="ListParagraph"/>
        <w:numPr>
          <w:ilvl w:val="0"/>
          <w:numId w:val="17"/>
        </w:numPr>
        <w:spacing w:after="120"/>
      </w:pPr>
      <w:r>
        <w:rPr>
          <w:rFonts w:ascii="Arial" w:hAnsi="Arial" w:cs="Arial"/>
          <w:sz w:val="22"/>
          <w:szCs w:val="22"/>
        </w:rPr>
        <w:t>Press “Continue” to validate the result and proceed to the next test dialog.</w:t>
      </w:r>
    </w:p>
    <w:p w14:paraId="3F8E6C6A" w14:textId="77777777" w:rsidR="00052B82" w:rsidRDefault="00052B82" w:rsidP="00052B82">
      <w:pPr>
        <w:pStyle w:val="ListParagraph"/>
      </w:pPr>
    </w:p>
    <w:p w14:paraId="46219BBB" w14:textId="77777777" w:rsidR="00743509" w:rsidRDefault="00EE353C" w:rsidP="00621E23">
      <w:pPr>
        <w:ind w:left="-567"/>
        <w:rPr>
          <w:rFonts w:ascii="Arial" w:hAnsi="Arial" w:cs="Arial"/>
          <w:b/>
          <w:bCs/>
          <w:sz w:val="22"/>
          <w:szCs w:val="22"/>
          <w:u w:val="single"/>
        </w:rPr>
      </w:pPr>
      <w:r w:rsidRPr="00EE353C">
        <w:rPr>
          <w:rFonts w:ascii="Arial" w:hAnsi="Arial" w:cs="Arial"/>
          <w:b/>
          <w:noProof/>
          <w:sz w:val="22"/>
          <w:szCs w:val="22"/>
        </w:rPr>
        <w:drawing>
          <wp:inline distT="0" distB="0" distL="0" distR="0" wp14:anchorId="7F34F9DF" wp14:editId="30E44F5C">
            <wp:extent cx="6641709" cy="3902589"/>
            <wp:effectExtent l="0" t="0" r="6985" b="3175"/>
            <wp:docPr id="11448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8022" name=""/>
                    <pic:cNvPicPr/>
                  </pic:nvPicPr>
                  <pic:blipFill rotWithShape="1">
                    <a:blip r:embed="rId21"/>
                    <a:srcRect l="-133" r="-1"/>
                    <a:stretch>
                      <a:fillRect/>
                    </a:stretch>
                  </pic:blipFill>
                  <pic:spPr bwMode="auto">
                    <a:xfrm>
                      <a:off x="0" y="0"/>
                      <a:ext cx="6663902" cy="3915629"/>
                    </a:xfrm>
                    <a:prstGeom prst="rect">
                      <a:avLst/>
                    </a:prstGeom>
                    <a:ln>
                      <a:noFill/>
                    </a:ln>
                    <a:extLst>
                      <a:ext uri="{53640926-AAD7-44D8-BBD7-CCE9431645EC}">
                        <a14:shadowObscured xmlns:a14="http://schemas.microsoft.com/office/drawing/2010/main"/>
                      </a:ext>
                    </a:extLst>
                  </pic:spPr>
                </pic:pic>
              </a:graphicData>
            </a:graphic>
          </wp:inline>
        </w:drawing>
      </w:r>
      <w:r w:rsidRPr="00EE353C">
        <w:rPr>
          <w:rFonts w:ascii="Arial" w:hAnsi="Arial" w:cs="Arial"/>
          <w:b/>
          <w:sz w:val="22"/>
          <w:szCs w:val="22"/>
        </w:rPr>
        <w:t xml:space="preserve"> </w:t>
      </w:r>
      <w:r w:rsidR="001D0763">
        <w:rPr>
          <w:rFonts w:ascii="Arial" w:hAnsi="Arial" w:cs="Arial"/>
          <w:b/>
          <w:sz w:val="22"/>
          <w:szCs w:val="22"/>
        </w:rPr>
        <w:br/>
      </w:r>
    </w:p>
    <w:p w14:paraId="58F0999C" w14:textId="77777777" w:rsidR="00621E23" w:rsidRDefault="00621E23" w:rsidP="00743509">
      <w:pPr>
        <w:rPr>
          <w:rFonts w:ascii="Arial" w:hAnsi="Arial" w:cs="Arial"/>
          <w:b/>
          <w:bCs/>
          <w:sz w:val="22"/>
          <w:szCs w:val="22"/>
          <w:u w:val="single"/>
        </w:rPr>
      </w:pPr>
      <w:r>
        <w:rPr>
          <w:rFonts w:ascii="Arial" w:hAnsi="Arial" w:cs="Arial"/>
          <w:b/>
          <w:bCs/>
          <w:sz w:val="22"/>
          <w:szCs w:val="22"/>
          <w:u w:val="single"/>
        </w:rPr>
        <w:br w:type="page"/>
      </w:r>
    </w:p>
    <w:p w14:paraId="5C880EA1" w14:textId="4C0E3ABF" w:rsidR="00743509" w:rsidRPr="00743509" w:rsidRDefault="00743509" w:rsidP="00621E23">
      <w:pPr>
        <w:spacing w:after="120"/>
        <w:rPr>
          <w:rFonts w:ascii="Arial" w:hAnsi="Arial" w:cs="Arial"/>
          <w:b/>
          <w:bCs/>
          <w:sz w:val="22"/>
          <w:szCs w:val="22"/>
          <w:u w:val="single"/>
        </w:rPr>
      </w:pPr>
      <w:r w:rsidRPr="00743509">
        <w:rPr>
          <w:rFonts w:ascii="Arial" w:hAnsi="Arial" w:cs="Arial"/>
          <w:b/>
          <w:bCs/>
          <w:sz w:val="22"/>
          <w:szCs w:val="22"/>
          <w:u w:val="single"/>
        </w:rPr>
        <w:lastRenderedPageBreak/>
        <w:t>TEST PROCEDURE FOR ALTITUDE &amp; HEADING CHECKS - AHRS DIALOG</w:t>
      </w:r>
    </w:p>
    <w:p w14:paraId="6AA613B2" w14:textId="77777777" w:rsidR="00743509" w:rsidRDefault="00743509" w:rsidP="006E5CA2">
      <w:pPr>
        <w:pStyle w:val="ListParagraph"/>
        <w:numPr>
          <w:ilvl w:val="0"/>
          <w:numId w:val="18"/>
        </w:numPr>
        <w:spacing w:after="120"/>
      </w:pPr>
      <w:r w:rsidRPr="00341316">
        <w:rPr>
          <w:rFonts w:ascii="Arial" w:hAnsi="Arial" w:cs="Arial"/>
          <w:sz w:val="22"/>
          <w:szCs w:val="22"/>
        </w:rPr>
        <w:t>Verify that the Altitude &amp; Heading Checks - AHRS dialog is displayed.</w:t>
      </w:r>
    </w:p>
    <w:p w14:paraId="004E925F" w14:textId="77777777" w:rsidR="00743509" w:rsidRDefault="00743509" w:rsidP="006E5CA2">
      <w:pPr>
        <w:pStyle w:val="ListParagraph"/>
        <w:numPr>
          <w:ilvl w:val="0"/>
          <w:numId w:val="18"/>
        </w:numPr>
        <w:spacing w:after="120"/>
      </w:pPr>
      <w:r>
        <w:rPr>
          <w:rFonts w:ascii="Arial" w:hAnsi="Arial" w:cs="Arial"/>
          <w:sz w:val="22"/>
          <w:szCs w:val="22"/>
        </w:rPr>
        <w:t>Follow the dialog instruction to acquire/verify Roll, Pitch and Heading parameters for ISIS-DU FC and ISIS-DU RC.</w:t>
      </w:r>
    </w:p>
    <w:p w14:paraId="6151FFE8" w14:textId="3BC1F0CF" w:rsidR="00743509" w:rsidRDefault="00743509" w:rsidP="006E5CA2">
      <w:pPr>
        <w:pStyle w:val="ListParagraph"/>
        <w:numPr>
          <w:ilvl w:val="0"/>
          <w:numId w:val="18"/>
        </w:numPr>
        <w:spacing w:after="120"/>
      </w:pPr>
      <w:r>
        <w:rPr>
          <w:rFonts w:ascii="Arial" w:hAnsi="Arial" w:cs="Arial"/>
          <w:sz w:val="22"/>
          <w:szCs w:val="22"/>
        </w:rPr>
        <w:t>Observe Roll FC, Pitch FC, Heading FC, Roll RC, Pitch RC and Heading RC indications in the</w:t>
      </w:r>
      <w:r w:rsidR="00B26E9B">
        <w:rPr>
          <w:rFonts w:ascii="Arial" w:hAnsi="Arial" w:cs="Arial"/>
          <w:sz w:val="22"/>
          <w:szCs w:val="22"/>
        </w:rPr>
        <w:t xml:space="preserve"> ISIS</w:t>
      </w:r>
      <w:r>
        <w:rPr>
          <w:rFonts w:ascii="Arial" w:hAnsi="Arial" w:cs="Arial"/>
          <w:sz w:val="22"/>
          <w:szCs w:val="22"/>
        </w:rPr>
        <w:t xml:space="preserve"> GUI/display.</w:t>
      </w:r>
    </w:p>
    <w:p w14:paraId="21D3465E" w14:textId="0F922E5A" w:rsidR="00743509" w:rsidRDefault="00743509" w:rsidP="006E5CA2">
      <w:pPr>
        <w:pStyle w:val="ListParagraph"/>
        <w:numPr>
          <w:ilvl w:val="0"/>
          <w:numId w:val="18"/>
        </w:numPr>
        <w:spacing w:after="120"/>
      </w:pPr>
      <w:r>
        <w:rPr>
          <w:rFonts w:ascii="Arial" w:hAnsi="Arial" w:cs="Arial"/>
          <w:sz w:val="22"/>
          <w:szCs w:val="22"/>
        </w:rPr>
        <w:t>Mark each applicable result as “Operational” when the expected AHRS response is obtained. If any indication is missing or invalid, mark as “Not Operational”.</w:t>
      </w:r>
    </w:p>
    <w:p w14:paraId="413F5944" w14:textId="77777777" w:rsidR="00743509" w:rsidRDefault="00743509" w:rsidP="006E5CA2">
      <w:pPr>
        <w:pStyle w:val="ListParagraph"/>
        <w:numPr>
          <w:ilvl w:val="0"/>
          <w:numId w:val="18"/>
        </w:numPr>
        <w:spacing w:after="120"/>
      </w:pPr>
      <w:r>
        <w:rPr>
          <w:rFonts w:ascii="Arial" w:hAnsi="Arial" w:cs="Arial"/>
          <w:sz w:val="22"/>
          <w:szCs w:val="22"/>
        </w:rPr>
        <w:t>Press “Continue” to validate the AHRS check result and proceed to the next test dialog.</w:t>
      </w:r>
    </w:p>
    <w:p w14:paraId="1DD09474" w14:textId="77777777" w:rsidR="00743509" w:rsidRDefault="001D0763" w:rsidP="000A363D">
      <w:pPr>
        <w:spacing w:after="120"/>
        <w:ind w:left="-454"/>
        <w:jc w:val="both"/>
        <w:rPr>
          <w:rFonts w:ascii="Arial" w:hAnsi="Arial" w:cs="Arial"/>
          <w:b/>
          <w:sz w:val="22"/>
          <w:szCs w:val="22"/>
        </w:rPr>
      </w:pPr>
      <w:r>
        <w:rPr>
          <w:rFonts w:ascii="Arial" w:hAnsi="Arial" w:cs="Arial"/>
          <w:b/>
          <w:sz w:val="22"/>
          <w:szCs w:val="22"/>
        </w:rPr>
        <w:br/>
      </w:r>
      <w:r w:rsidRPr="001D0763">
        <w:rPr>
          <w:rFonts w:ascii="Arial" w:hAnsi="Arial" w:cs="Arial"/>
          <w:b/>
          <w:noProof/>
          <w:sz w:val="22"/>
          <w:szCs w:val="22"/>
        </w:rPr>
        <w:drawing>
          <wp:inline distT="0" distB="0" distL="0" distR="0" wp14:anchorId="505A2A70" wp14:editId="197C9697">
            <wp:extent cx="6506308" cy="4170174"/>
            <wp:effectExtent l="0" t="0" r="8890" b="1905"/>
            <wp:docPr id="2080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962" name=""/>
                    <pic:cNvPicPr/>
                  </pic:nvPicPr>
                  <pic:blipFill>
                    <a:blip r:embed="rId22"/>
                    <a:stretch>
                      <a:fillRect/>
                    </a:stretch>
                  </pic:blipFill>
                  <pic:spPr>
                    <a:xfrm>
                      <a:off x="0" y="0"/>
                      <a:ext cx="6557199" cy="4202792"/>
                    </a:xfrm>
                    <a:prstGeom prst="rect">
                      <a:avLst/>
                    </a:prstGeom>
                  </pic:spPr>
                </pic:pic>
              </a:graphicData>
            </a:graphic>
          </wp:inline>
        </w:drawing>
      </w:r>
      <w:r w:rsidR="00743509">
        <w:rPr>
          <w:rFonts w:ascii="Arial" w:hAnsi="Arial" w:cs="Arial"/>
          <w:b/>
          <w:sz w:val="22"/>
          <w:szCs w:val="22"/>
        </w:rPr>
        <w:br/>
      </w:r>
    </w:p>
    <w:p w14:paraId="50860535" w14:textId="77777777" w:rsidR="000A363D" w:rsidRDefault="000A363D" w:rsidP="000A363D">
      <w:pPr>
        <w:spacing w:after="120"/>
        <w:jc w:val="both"/>
        <w:rPr>
          <w:rFonts w:ascii="Arial" w:hAnsi="Arial" w:cs="Arial"/>
          <w:b/>
          <w:bCs/>
          <w:sz w:val="22"/>
          <w:szCs w:val="22"/>
          <w:u w:val="single"/>
        </w:rPr>
      </w:pPr>
      <w:r>
        <w:rPr>
          <w:rFonts w:ascii="Arial" w:hAnsi="Arial" w:cs="Arial"/>
          <w:b/>
          <w:bCs/>
          <w:sz w:val="22"/>
          <w:szCs w:val="22"/>
          <w:u w:val="single"/>
        </w:rPr>
        <w:br w:type="page"/>
      </w:r>
    </w:p>
    <w:p w14:paraId="65DBF7CF" w14:textId="1DEE0D6E" w:rsidR="00743509" w:rsidRDefault="00743509" w:rsidP="000A363D">
      <w:pPr>
        <w:spacing w:after="120"/>
        <w:jc w:val="both"/>
      </w:pPr>
      <w:r>
        <w:rPr>
          <w:rFonts w:ascii="Arial" w:hAnsi="Arial" w:cs="Arial"/>
          <w:b/>
          <w:bCs/>
          <w:sz w:val="22"/>
          <w:szCs w:val="22"/>
          <w:u w:val="single"/>
        </w:rPr>
        <w:lastRenderedPageBreak/>
        <w:t>TEST PROCEDURE FOR AIR DATA PARAMETER CHECKS DIALOG</w:t>
      </w:r>
    </w:p>
    <w:p w14:paraId="42BEBFF4" w14:textId="77777777" w:rsidR="00743509" w:rsidRDefault="00743509" w:rsidP="006E5CA2">
      <w:pPr>
        <w:pStyle w:val="ListParagraph"/>
        <w:numPr>
          <w:ilvl w:val="0"/>
          <w:numId w:val="19"/>
        </w:numPr>
        <w:spacing w:after="120"/>
      </w:pPr>
      <w:r w:rsidRPr="00341316">
        <w:rPr>
          <w:rFonts w:ascii="Arial" w:hAnsi="Arial" w:cs="Arial"/>
          <w:sz w:val="22"/>
          <w:szCs w:val="22"/>
        </w:rPr>
        <w:t>Verify that the Air Data Parameter Checks dialog is displayed.</w:t>
      </w:r>
    </w:p>
    <w:p w14:paraId="2AD6C1DE" w14:textId="77777777" w:rsidR="00743509" w:rsidRDefault="00743509" w:rsidP="006E5CA2">
      <w:pPr>
        <w:pStyle w:val="ListParagraph"/>
        <w:numPr>
          <w:ilvl w:val="0"/>
          <w:numId w:val="19"/>
        </w:numPr>
        <w:spacing w:after="120"/>
      </w:pPr>
      <w:r>
        <w:rPr>
          <w:rFonts w:ascii="Arial" w:hAnsi="Arial" w:cs="Arial"/>
          <w:sz w:val="22"/>
          <w:szCs w:val="22"/>
        </w:rPr>
        <w:t>Perform the air data check as instructed in the dialog and observe the Air Speed, Altitude, Mach Number and Vertical Speed Marker indications.</w:t>
      </w:r>
    </w:p>
    <w:p w14:paraId="0BD82D68" w14:textId="77777777" w:rsidR="00743509" w:rsidRDefault="00743509" w:rsidP="006E5CA2">
      <w:pPr>
        <w:pStyle w:val="ListParagraph"/>
        <w:numPr>
          <w:ilvl w:val="0"/>
          <w:numId w:val="19"/>
        </w:numPr>
        <w:spacing w:after="120"/>
      </w:pPr>
      <w:r>
        <w:rPr>
          <w:rFonts w:ascii="Arial" w:hAnsi="Arial" w:cs="Arial"/>
          <w:sz w:val="22"/>
          <w:szCs w:val="22"/>
        </w:rPr>
        <w:t>Verify that Air Speed is 192 ± 5 knots, Altitude is 9980 ± 30 ft, Mach Number is 0.37 ± 0.012 M and Vertical Speed Marker is operational.</w:t>
      </w:r>
    </w:p>
    <w:p w14:paraId="7F529464" w14:textId="19C485D2" w:rsidR="00743509" w:rsidRDefault="00743509" w:rsidP="006E5CA2">
      <w:pPr>
        <w:pStyle w:val="ListParagraph"/>
        <w:numPr>
          <w:ilvl w:val="0"/>
          <w:numId w:val="19"/>
        </w:numPr>
        <w:spacing w:after="120"/>
      </w:pPr>
      <w:r>
        <w:rPr>
          <w:rFonts w:ascii="Arial" w:hAnsi="Arial" w:cs="Arial"/>
          <w:sz w:val="22"/>
          <w:szCs w:val="22"/>
        </w:rPr>
        <w:t xml:space="preserve">Update the corresponding check box as </w:t>
      </w:r>
      <w:r w:rsidR="00397DB3">
        <w:rPr>
          <w:rFonts w:ascii="Arial" w:hAnsi="Arial" w:cs="Arial"/>
          <w:sz w:val="22"/>
          <w:szCs w:val="22"/>
        </w:rPr>
        <w:t>OPERATIONAL</w:t>
      </w:r>
      <w:r>
        <w:rPr>
          <w:rFonts w:ascii="Arial" w:hAnsi="Arial" w:cs="Arial"/>
          <w:sz w:val="22"/>
          <w:szCs w:val="22"/>
        </w:rPr>
        <w:t xml:space="preserve"> when the observed values are within limits. If any value is outside the specified limit, record the result as NOT O</w:t>
      </w:r>
      <w:r w:rsidR="00646041">
        <w:rPr>
          <w:rFonts w:ascii="Arial" w:hAnsi="Arial" w:cs="Arial"/>
          <w:sz w:val="22"/>
          <w:szCs w:val="22"/>
        </w:rPr>
        <w:t>PERATIONAL</w:t>
      </w:r>
      <w:r>
        <w:rPr>
          <w:rFonts w:ascii="Arial" w:hAnsi="Arial" w:cs="Arial"/>
          <w:sz w:val="22"/>
          <w:szCs w:val="22"/>
        </w:rPr>
        <w:t>.</w:t>
      </w:r>
    </w:p>
    <w:p w14:paraId="1E13C793" w14:textId="6306A4A3" w:rsidR="00743509" w:rsidRDefault="00743509" w:rsidP="006E5CA2">
      <w:pPr>
        <w:pStyle w:val="ListParagraph"/>
        <w:numPr>
          <w:ilvl w:val="0"/>
          <w:numId w:val="19"/>
        </w:numPr>
        <w:spacing w:after="120"/>
      </w:pPr>
      <w:r>
        <w:rPr>
          <w:rFonts w:ascii="Arial" w:hAnsi="Arial" w:cs="Arial"/>
          <w:sz w:val="22"/>
          <w:szCs w:val="22"/>
        </w:rPr>
        <w:t xml:space="preserve">Press “Continue” to validate the entered/selected </w:t>
      </w:r>
      <w:r w:rsidR="002C5ACC">
        <w:rPr>
          <w:rFonts w:ascii="Arial" w:hAnsi="Arial" w:cs="Arial"/>
          <w:sz w:val="22"/>
          <w:szCs w:val="22"/>
        </w:rPr>
        <w:t>data.</w:t>
      </w:r>
    </w:p>
    <w:p w14:paraId="6DB1E7ED" w14:textId="08682142" w:rsidR="00EE353C" w:rsidRDefault="00C34DF8" w:rsidP="00397DB3">
      <w:pPr>
        <w:spacing w:after="120"/>
        <w:ind w:left="-567"/>
        <w:jc w:val="both"/>
        <w:rPr>
          <w:rFonts w:ascii="Arial" w:hAnsi="Arial" w:cs="Arial"/>
          <w:b/>
          <w:sz w:val="22"/>
          <w:szCs w:val="22"/>
        </w:rPr>
      </w:pPr>
      <w:r>
        <w:rPr>
          <w:rFonts w:ascii="Arial" w:hAnsi="Arial" w:cs="Arial"/>
          <w:b/>
          <w:sz w:val="22"/>
          <w:szCs w:val="22"/>
        </w:rPr>
        <w:br/>
      </w:r>
      <w:r w:rsidRPr="00C34DF8">
        <w:rPr>
          <w:rFonts w:ascii="Arial" w:hAnsi="Arial" w:cs="Arial"/>
          <w:b/>
          <w:noProof/>
          <w:sz w:val="22"/>
          <w:szCs w:val="22"/>
        </w:rPr>
        <w:drawing>
          <wp:inline distT="0" distB="0" distL="0" distR="0" wp14:anchorId="0EB8554A" wp14:editId="552E8075">
            <wp:extent cx="6619875" cy="4255477"/>
            <wp:effectExtent l="0" t="0" r="0" b="0"/>
            <wp:docPr id="15507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9676" name=""/>
                    <pic:cNvPicPr/>
                  </pic:nvPicPr>
                  <pic:blipFill>
                    <a:blip r:embed="rId23"/>
                    <a:stretch>
                      <a:fillRect/>
                    </a:stretch>
                  </pic:blipFill>
                  <pic:spPr>
                    <a:xfrm>
                      <a:off x="0" y="0"/>
                      <a:ext cx="6650511" cy="4275171"/>
                    </a:xfrm>
                    <a:prstGeom prst="rect">
                      <a:avLst/>
                    </a:prstGeom>
                  </pic:spPr>
                </pic:pic>
              </a:graphicData>
            </a:graphic>
          </wp:inline>
        </w:drawing>
      </w:r>
    </w:p>
    <w:p w14:paraId="0010F428" w14:textId="77777777" w:rsidR="00EE353C" w:rsidRDefault="00EE353C" w:rsidP="00D46721">
      <w:pPr>
        <w:spacing w:after="120"/>
        <w:jc w:val="both"/>
        <w:rPr>
          <w:rFonts w:ascii="Arial" w:hAnsi="Arial" w:cs="Arial"/>
          <w:b/>
          <w:sz w:val="22"/>
          <w:szCs w:val="22"/>
        </w:rPr>
      </w:pPr>
    </w:p>
    <w:p w14:paraId="3C1C6515" w14:textId="5D1B6C27" w:rsidR="004A508A" w:rsidRDefault="004A508A" w:rsidP="00D46721">
      <w:pPr>
        <w:spacing w:after="120"/>
        <w:jc w:val="both"/>
        <w:rPr>
          <w:rFonts w:ascii="Arial" w:hAnsi="Arial" w:cs="Arial"/>
          <w:b/>
          <w:sz w:val="22"/>
          <w:szCs w:val="22"/>
        </w:rPr>
      </w:pPr>
      <w:r>
        <w:rPr>
          <w:rFonts w:ascii="Arial" w:hAnsi="Arial" w:cs="Arial"/>
          <w:b/>
          <w:sz w:val="22"/>
          <w:szCs w:val="22"/>
        </w:rPr>
        <w:br w:type="page"/>
      </w:r>
    </w:p>
    <w:p w14:paraId="50D0B50D" w14:textId="77777777" w:rsidR="002725F4" w:rsidRDefault="002725F4" w:rsidP="00D46721">
      <w:pPr>
        <w:spacing w:after="120"/>
        <w:jc w:val="both"/>
        <w:rPr>
          <w:rFonts w:ascii="Arial" w:hAnsi="Arial" w:cs="Arial"/>
          <w:b/>
          <w:sz w:val="22"/>
          <w:szCs w:val="22"/>
        </w:rPr>
      </w:pPr>
    </w:p>
    <w:p w14:paraId="64C04D99" w14:textId="26F17291" w:rsidR="005D55AF" w:rsidRDefault="00D453BC" w:rsidP="00A671A9">
      <w:pPr>
        <w:pStyle w:val="Heading1"/>
        <w:numPr>
          <w:ilvl w:val="0"/>
          <w:numId w:val="1"/>
        </w:numPr>
        <w:spacing w:before="0" w:after="0" w:line="360" w:lineRule="auto"/>
        <w:rPr>
          <w:caps/>
          <w:kern w:val="28"/>
          <w:sz w:val="24"/>
          <w:szCs w:val="24"/>
        </w:rPr>
      </w:pPr>
      <w:bookmarkStart w:id="30" w:name="_Toc239093757"/>
      <w:r w:rsidRPr="00C42525">
        <w:rPr>
          <w:caps/>
          <w:kern w:val="28"/>
          <w:sz w:val="24"/>
          <w:szCs w:val="24"/>
        </w:rPr>
        <w:t xml:space="preserve">Chapter </w:t>
      </w:r>
      <w:r w:rsidR="00A671A9" w:rsidRPr="00A671A9">
        <w:rPr>
          <w:caps/>
          <w:kern w:val="28"/>
          <w:sz w:val="24"/>
          <w:szCs w:val="24"/>
        </w:rPr>
        <w:t>3</w:t>
      </w:r>
      <w:r w:rsidRPr="00C42525">
        <w:rPr>
          <w:caps/>
          <w:kern w:val="28"/>
          <w:sz w:val="24"/>
          <w:szCs w:val="24"/>
        </w:rPr>
        <w:t xml:space="preserve"> </w:t>
      </w:r>
      <w:r w:rsidRPr="00A671A9">
        <w:rPr>
          <w:caps/>
          <w:kern w:val="28"/>
          <w:sz w:val="24"/>
          <w:szCs w:val="24"/>
        </w:rPr>
        <w:t>–</w:t>
      </w:r>
      <w:r w:rsidRPr="00C42525">
        <w:rPr>
          <w:caps/>
          <w:kern w:val="28"/>
          <w:sz w:val="24"/>
          <w:szCs w:val="24"/>
        </w:rPr>
        <w:t xml:space="preserve"> </w:t>
      </w:r>
      <w:r w:rsidRPr="00A671A9">
        <w:rPr>
          <w:caps/>
          <w:kern w:val="28"/>
          <w:sz w:val="24"/>
          <w:szCs w:val="24"/>
        </w:rPr>
        <w:t>Test report</w:t>
      </w:r>
      <w:bookmarkEnd w:id="30"/>
      <w:r w:rsidRPr="00A671A9">
        <w:rPr>
          <w:caps/>
          <w:kern w:val="28"/>
          <w:sz w:val="24"/>
          <w:szCs w:val="24"/>
        </w:rPr>
        <w:t xml:space="preserve"> </w:t>
      </w:r>
    </w:p>
    <w:p w14:paraId="3FEDCDF1" w14:textId="5D07BBD2"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Upon successful completion of all test cases, click the </w:t>
      </w:r>
      <w:r w:rsidRPr="00A30D84">
        <w:rPr>
          <w:rStyle w:val="Strong"/>
          <w:rFonts w:ascii="Arial" w:hAnsi="Arial" w:cs="Arial"/>
          <w:sz w:val="22"/>
          <w:szCs w:val="22"/>
        </w:rPr>
        <w:t>“Print”</w:t>
      </w:r>
      <w:r w:rsidRPr="00A30D84">
        <w:rPr>
          <w:rFonts w:ascii="Arial" w:hAnsi="Arial" w:cs="Arial"/>
          <w:sz w:val="22"/>
          <w:szCs w:val="22"/>
        </w:rPr>
        <w:t xml:space="preserve"> button available in the IAT application.</w:t>
      </w:r>
    </w:p>
    <w:p w14:paraId="21025BB6"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Browse to the location where the test result </w:t>
      </w:r>
      <w:r w:rsidRPr="00A30D84">
        <w:rPr>
          <w:rStyle w:val="Strong"/>
          <w:rFonts w:ascii="Arial" w:hAnsi="Arial" w:cs="Arial"/>
          <w:sz w:val="22"/>
          <w:szCs w:val="22"/>
        </w:rPr>
        <w:t>BIN file</w:t>
      </w:r>
      <w:r w:rsidRPr="00A30D84">
        <w:rPr>
          <w:rFonts w:ascii="Arial" w:hAnsi="Arial" w:cs="Arial"/>
          <w:sz w:val="22"/>
          <w:szCs w:val="22"/>
        </w:rPr>
        <w:t xml:space="preserve"> is generated and stored.</w:t>
      </w:r>
    </w:p>
    <w:p w14:paraId="728521B1"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Select the required BIN file corresponding to the test session and click </w:t>
      </w:r>
      <w:r w:rsidRPr="00A30D84">
        <w:rPr>
          <w:rStyle w:val="Strong"/>
          <w:rFonts w:ascii="Arial" w:hAnsi="Arial" w:cs="Arial"/>
          <w:sz w:val="22"/>
          <w:szCs w:val="22"/>
        </w:rPr>
        <w:t>“Open”</w:t>
      </w:r>
      <w:r w:rsidRPr="00A30D84">
        <w:rPr>
          <w:rFonts w:ascii="Arial" w:hAnsi="Arial" w:cs="Arial"/>
          <w:sz w:val="22"/>
          <w:szCs w:val="22"/>
        </w:rPr>
        <w:t>.</w:t>
      </w:r>
    </w:p>
    <w:p w14:paraId="786A7590"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Verify that the </w:t>
      </w:r>
      <w:r w:rsidRPr="00A30D84">
        <w:rPr>
          <w:rStyle w:val="Strong"/>
          <w:rFonts w:ascii="Arial" w:hAnsi="Arial" w:cs="Arial"/>
          <w:sz w:val="22"/>
          <w:szCs w:val="22"/>
        </w:rPr>
        <w:t>Print Dialog</w:t>
      </w:r>
      <w:r w:rsidRPr="00A30D84">
        <w:rPr>
          <w:rFonts w:ascii="Arial" w:hAnsi="Arial" w:cs="Arial"/>
          <w:sz w:val="22"/>
          <w:szCs w:val="22"/>
        </w:rPr>
        <w:t xml:space="preserve"> window is displayed.</w:t>
      </w:r>
    </w:p>
    <w:p w14:paraId="272D15AB"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To generate the report in PDF format, select </w:t>
      </w:r>
      <w:r w:rsidRPr="00A30D84">
        <w:rPr>
          <w:rStyle w:val="Strong"/>
          <w:rFonts w:ascii="Arial" w:hAnsi="Arial" w:cs="Arial"/>
          <w:sz w:val="22"/>
          <w:szCs w:val="22"/>
        </w:rPr>
        <w:t>“Microsoft Print to PDF”</w:t>
      </w:r>
      <w:r w:rsidRPr="00A30D84">
        <w:rPr>
          <w:rFonts w:ascii="Arial" w:hAnsi="Arial" w:cs="Arial"/>
          <w:sz w:val="22"/>
          <w:szCs w:val="22"/>
        </w:rPr>
        <w:t xml:space="preserve"> from the list of available printers.</w:t>
      </w:r>
    </w:p>
    <w:p w14:paraId="07A4FA72"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Alternatively, select the desired physical printer to obtain a hard copy of the test report directly.</w:t>
      </w:r>
    </w:p>
    <w:p w14:paraId="5F28992A"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Click </w:t>
      </w:r>
      <w:r w:rsidRPr="00A30D84">
        <w:rPr>
          <w:rStyle w:val="Strong"/>
          <w:rFonts w:ascii="Arial" w:hAnsi="Arial" w:cs="Arial"/>
          <w:sz w:val="22"/>
          <w:szCs w:val="22"/>
        </w:rPr>
        <w:t>“OK”</w:t>
      </w:r>
      <w:r w:rsidRPr="00A30D84">
        <w:rPr>
          <w:rFonts w:ascii="Arial" w:hAnsi="Arial" w:cs="Arial"/>
          <w:sz w:val="22"/>
          <w:szCs w:val="22"/>
        </w:rPr>
        <w:t xml:space="preserve"> to initiate report generation.</w:t>
      </w:r>
    </w:p>
    <w:p w14:paraId="3388D17A"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When the </w:t>
      </w:r>
      <w:r w:rsidRPr="00A30D84">
        <w:rPr>
          <w:rStyle w:val="Strong"/>
          <w:rFonts w:ascii="Arial" w:hAnsi="Arial" w:cs="Arial"/>
          <w:sz w:val="22"/>
          <w:szCs w:val="22"/>
        </w:rPr>
        <w:t>Save Print Output As</w:t>
      </w:r>
      <w:r w:rsidRPr="00A30D84">
        <w:rPr>
          <w:rFonts w:ascii="Arial" w:hAnsi="Arial" w:cs="Arial"/>
          <w:sz w:val="22"/>
          <w:szCs w:val="22"/>
        </w:rPr>
        <w:t xml:space="preserve"> dialog is displayed, enter an appropriate file name for the report.</w:t>
      </w:r>
    </w:p>
    <w:p w14:paraId="22D8FA68"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 xml:space="preserve">Select the desired storage location and click </w:t>
      </w:r>
      <w:r w:rsidRPr="00A30D84">
        <w:rPr>
          <w:rStyle w:val="Strong"/>
          <w:rFonts w:ascii="Arial" w:hAnsi="Arial" w:cs="Arial"/>
          <w:sz w:val="22"/>
          <w:szCs w:val="22"/>
        </w:rPr>
        <w:t>“Save”</w:t>
      </w:r>
      <w:r w:rsidRPr="00A30D84">
        <w:rPr>
          <w:rFonts w:ascii="Arial" w:hAnsi="Arial" w:cs="Arial"/>
          <w:sz w:val="22"/>
          <w:szCs w:val="22"/>
        </w:rPr>
        <w:t>.</w:t>
      </w:r>
    </w:p>
    <w:p w14:paraId="790B2D63"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Verify that the PDF report file is successfully generated at the selected location.</w:t>
      </w:r>
    </w:p>
    <w:p w14:paraId="3CD9255A"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Navigate to the saved location and open the generated PDF file.</w:t>
      </w:r>
    </w:p>
    <w:p w14:paraId="717AC73B"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Verify that the report contains the following information:</w:t>
      </w:r>
    </w:p>
    <w:p w14:paraId="0E3A24F6"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Test Name/Description</w:t>
      </w:r>
    </w:p>
    <w:p w14:paraId="67A8B506"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Date and Time of Test Execution</w:t>
      </w:r>
    </w:p>
    <w:p w14:paraId="4E35A835"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Unit Details (Part Number and Serial Number)</w:t>
      </w:r>
    </w:p>
    <w:p w14:paraId="7B82CAD9"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Individual Test Results</w:t>
      </w:r>
    </w:p>
    <w:p w14:paraId="63ACDF9D"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Overall Test Status (PASS/FAIL)</w:t>
      </w:r>
    </w:p>
    <w:p w14:paraId="7A0B82BE" w14:textId="77777777" w:rsidR="00A30D84" w:rsidRPr="00A30D84" w:rsidRDefault="00A30D84" w:rsidP="006E5CA2">
      <w:pPr>
        <w:numPr>
          <w:ilvl w:val="1"/>
          <w:numId w:val="21"/>
        </w:numPr>
        <w:suppressAutoHyphens w:val="0"/>
        <w:spacing w:before="100" w:beforeAutospacing="1" w:after="120" w:line="300" w:lineRule="atLeast"/>
        <w:rPr>
          <w:rFonts w:ascii="Arial" w:hAnsi="Arial" w:cs="Arial"/>
          <w:sz w:val="22"/>
          <w:szCs w:val="22"/>
        </w:rPr>
      </w:pPr>
      <w:r w:rsidRPr="00A30D84">
        <w:rPr>
          <w:rFonts w:ascii="Arial" w:hAnsi="Arial" w:cs="Arial"/>
          <w:sz w:val="22"/>
          <w:szCs w:val="22"/>
        </w:rPr>
        <w:t>Operator Information, if applicable</w:t>
      </w:r>
    </w:p>
    <w:p w14:paraId="26A3A4C4"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Confirm that all recorded test results are correctly displayed in the generated report.</w:t>
      </w:r>
    </w:p>
    <w:p w14:paraId="6EF4C2D9" w14:textId="77777777" w:rsidR="00A30D84" w:rsidRPr="00A30D84" w:rsidRDefault="00A30D84" w:rsidP="006E5CA2">
      <w:pPr>
        <w:pStyle w:val="NormalWeb"/>
        <w:numPr>
          <w:ilvl w:val="0"/>
          <w:numId w:val="21"/>
        </w:numPr>
        <w:spacing w:after="120" w:afterAutospacing="0" w:line="300" w:lineRule="atLeast"/>
        <w:rPr>
          <w:rFonts w:ascii="Arial" w:hAnsi="Arial" w:cs="Arial"/>
          <w:sz w:val="22"/>
          <w:szCs w:val="22"/>
        </w:rPr>
      </w:pPr>
      <w:r w:rsidRPr="00A30D84">
        <w:rPr>
          <w:rFonts w:ascii="Arial" w:hAnsi="Arial" w:cs="Arial"/>
          <w:sz w:val="22"/>
          <w:szCs w:val="22"/>
        </w:rPr>
        <w:t>Archive or print the report as required by the applicable ATP documentation and record-keeping procedure.</w:t>
      </w:r>
    </w:p>
    <w:p w14:paraId="3EE40242" w14:textId="77777777" w:rsidR="00A30D84" w:rsidRDefault="00A30D84" w:rsidP="00A30D84">
      <w:pPr>
        <w:pStyle w:val="NormalWeb"/>
        <w:spacing w:after="120" w:afterAutospacing="0" w:line="300" w:lineRule="atLeast"/>
        <w:rPr>
          <w:rFonts w:ascii="Segoe UI" w:hAnsi="Segoe UI" w:cs="Segoe UI"/>
          <w:sz w:val="21"/>
          <w:szCs w:val="21"/>
        </w:rPr>
      </w:pPr>
      <w:r w:rsidRPr="00A30D84">
        <w:rPr>
          <w:rStyle w:val="Strong"/>
          <w:rFonts w:ascii="Arial" w:hAnsi="Arial" w:cs="Arial"/>
        </w:rPr>
        <w:t>Expected Result:</w:t>
      </w:r>
      <w:r>
        <w:rPr>
          <w:rFonts w:ascii="Segoe UI" w:hAnsi="Segoe UI" w:cs="Segoe UI"/>
          <w:sz w:val="21"/>
          <w:szCs w:val="21"/>
        </w:rPr>
        <w:br/>
      </w:r>
      <w:r w:rsidRPr="00A30D84">
        <w:rPr>
          <w:rFonts w:ascii="Arial" w:hAnsi="Arial" w:cs="Arial"/>
          <w:sz w:val="22"/>
          <w:szCs w:val="22"/>
        </w:rPr>
        <w:t>The test report shall be generated successfully in PDF format or printed through the selected printer, and the report shall contain all executed test results with the correct PASS/FAIL status.</w:t>
      </w:r>
    </w:p>
    <w:p w14:paraId="21BB23D2" w14:textId="77777777" w:rsidR="007046B8" w:rsidRDefault="007046B8" w:rsidP="00A671A9"/>
    <w:p w14:paraId="4AADC741" w14:textId="07C1E1B5" w:rsidR="007046B8" w:rsidRPr="00A671A9" w:rsidRDefault="007046B8" w:rsidP="00A671A9">
      <w:r>
        <w:tab/>
      </w:r>
    </w:p>
    <w:p w14:paraId="2D3ECB0F" w14:textId="7ADC01A3" w:rsidR="00C3036D" w:rsidRDefault="00C3036D" w:rsidP="00D46721">
      <w:pPr>
        <w:spacing w:after="120"/>
        <w:jc w:val="both"/>
        <w:rPr>
          <w:rFonts w:ascii="Arial" w:hAnsi="Arial" w:cs="Arial"/>
          <w:b/>
          <w:sz w:val="22"/>
          <w:szCs w:val="22"/>
        </w:rPr>
      </w:pPr>
      <w:r>
        <w:rPr>
          <w:rFonts w:ascii="Arial" w:hAnsi="Arial" w:cs="Arial"/>
          <w:b/>
          <w:noProof/>
          <w:sz w:val="22"/>
          <w:szCs w:val="22"/>
        </w:rPr>
        <w:lastRenderedPageBreak/>
        <mc:AlternateContent>
          <mc:Choice Requires="wps">
            <w:drawing>
              <wp:anchor distT="0" distB="0" distL="114300" distR="114300" simplePos="0" relativeHeight="251665920" behindDoc="0" locked="0" layoutInCell="1" allowOverlap="1" wp14:anchorId="6537CB64" wp14:editId="165C8CDA">
                <wp:simplePos x="0" y="0"/>
                <wp:positionH relativeFrom="column">
                  <wp:posOffset>2984109</wp:posOffset>
                </wp:positionH>
                <wp:positionV relativeFrom="paragraph">
                  <wp:posOffset>4148797</wp:posOffset>
                </wp:positionV>
                <wp:extent cx="45719" cy="905608"/>
                <wp:effectExtent l="19050" t="0" r="31115" b="46990"/>
                <wp:wrapNone/>
                <wp:docPr id="1539024929" name="Arrow: Down 17"/>
                <wp:cNvGraphicFramePr/>
                <a:graphic xmlns:a="http://schemas.openxmlformats.org/drawingml/2006/main">
                  <a:graphicData uri="http://schemas.microsoft.com/office/word/2010/wordprocessingShape">
                    <wps:wsp>
                      <wps:cNvSpPr/>
                      <wps:spPr>
                        <a:xfrm>
                          <a:off x="0" y="0"/>
                          <a:ext cx="45719" cy="9056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B12D2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margin-left:234.95pt;margin-top:326.7pt;width:3.6pt;height:71.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" adj="21055" fillcolor="#4f81bd [3204]" strokecolor="#0a121c [484]" strokeweight="2pt"/>
            </w:pict>
          </mc:Fallback>
        </mc:AlternateContent>
      </w:r>
      <w:r w:rsidR="002725F4" w:rsidRPr="002725F4">
        <w:rPr>
          <w:rFonts w:ascii="Arial" w:hAnsi="Arial" w:cs="Arial"/>
          <w:b/>
          <w:noProof/>
          <w:sz w:val="22"/>
          <w:szCs w:val="22"/>
        </w:rPr>
        <w:drawing>
          <wp:inline distT="0" distB="0" distL="0" distR="0" wp14:anchorId="4D9B1B8C" wp14:editId="00CC3DE3">
            <wp:extent cx="5928360" cy="4061460"/>
            <wp:effectExtent l="0" t="0" r="0" b="0"/>
            <wp:docPr id="10485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66509" name=""/>
                    <pic:cNvPicPr/>
                  </pic:nvPicPr>
                  <pic:blipFill>
                    <a:blip r:embed="rId24"/>
                    <a:stretch>
                      <a:fillRect/>
                    </a:stretch>
                  </pic:blipFill>
                  <pic:spPr>
                    <a:xfrm>
                      <a:off x="0" y="0"/>
                      <a:ext cx="5928360" cy="4061460"/>
                    </a:xfrm>
                    <a:prstGeom prst="rect">
                      <a:avLst/>
                    </a:prstGeom>
                  </pic:spPr>
                </pic:pic>
              </a:graphicData>
            </a:graphic>
          </wp:inline>
        </w:drawing>
      </w:r>
      <w:r w:rsidR="004531C7">
        <w:rPr>
          <w:rFonts w:ascii="Arial" w:hAnsi="Arial" w:cs="Arial"/>
          <w:b/>
          <w:sz w:val="22"/>
          <w:szCs w:val="22"/>
        </w:rPr>
        <w:br/>
      </w:r>
      <w:r w:rsidR="004531C7">
        <w:rPr>
          <w:rFonts w:ascii="Arial" w:hAnsi="Arial" w:cs="Arial"/>
          <w:b/>
          <w:sz w:val="22"/>
          <w:szCs w:val="22"/>
        </w:rPr>
        <w:br/>
      </w:r>
    </w:p>
    <w:p w14:paraId="0200DCE2" w14:textId="77777777" w:rsidR="00C3036D" w:rsidRDefault="00C3036D" w:rsidP="00D46721">
      <w:pPr>
        <w:spacing w:after="120"/>
        <w:jc w:val="both"/>
        <w:rPr>
          <w:rFonts w:ascii="Arial" w:hAnsi="Arial" w:cs="Arial"/>
          <w:b/>
          <w:sz w:val="22"/>
          <w:szCs w:val="22"/>
        </w:rPr>
      </w:pPr>
    </w:p>
    <w:p w14:paraId="67C11038" w14:textId="7E40B606" w:rsidR="00C82147" w:rsidRDefault="00C3036D" w:rsidP="00D46721">
      <w:pPr>
        <w:spacing w:after="120"/>
        <w:jc w:val="both"/>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666944" behindDoc="0" locked="0" layoutInCell="1" allowOverlap="1" wp14:anchorId="1393EECE" wp14:editId="10B32CAD">
                <wp:simplePos x="0" y="0"/>
                <wp:positionH relativeFrom="column">
                  <wp:posOffset>2888859</wp:posOffset>
                </wp:positionH>
                <wp:positionV relativeFrom="paragraph">
                  <wp:posOffset>2451149</wp:posOffset>
                </wp:positionV>
                <wp:extent cx="130419" cy="879231"/>
                <wp:effectExtent l="19050" t="0" r="41275" b="35560"/>
                <wp:wrapNone/>
                <wp:docPr id="951067587" name="Arrow: Down 18"/>
                <wp:cNvGraphicFramePr/>
                <a:graphic xmlns:a="http://schemas.openxmlformats.org/drawingml/2006/main">
                  <a:graphicData uri="http://schemas.microsoft.com/office/word/2010/wordprocessingShape">
                    <wps:wsp>
                      <wps:cNvSpPr/>
                      <wps:spPr>
                        <a:xfrm>
                          <a:off x="0" y="0"/>
                          <a:ext cx="130419" cy="8792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75D23" id="Arrow: Down 18" o:spid="_x0000_s1026" type="#_x0000_t67" style="position:absolute;margin-left:227.45pt;margin-top:193pt;width:10.25pt;height:69.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" adj="19998" fillcolor="#4f81bd [3204]" strokecolor="#0a121c [484]" strokeweight="2pt"/>
            </w:pict>
          </mc:Fallback>
        </mc:AlternateContent>
      </w:r>
      <w:r w:rsidR="004531C7">
        <w:rPr>
          <w:rFonts w:ascii="Arial" w:hAnsi="Arial" w:cs="Arial"/>
          <w:b/>
          <w:sz w:val="22"/>
          <w:szCs w:val="22"/>
        </w:rPr>
        <w:br/>
      </w:r>
      <w:r w:rsidR="004531C7">
        <w:rPr>
          <w:rFonts w:ascii="Arial" w:hAnsi="Arial" w:cs="Arial"/>
          <w:b/>
          <w:sz w:val="22"/>
          <w:szCs w:val="22"/>
        </w:rPr>
        <w:br/>
      </w:r>
      <w:r w:rsidR="004531C7">
        <w:rPr>
          <w:rFonts w:ascii="Arial" w:hAnsi="Arial" w:cs="Arial"/>
          <w:b/>
          <w:sz w:val="22"/>
          <w:szCs w:val="22"/>
        </w:rPr>
        <w:br/>
      </w:r>
      <w:r w:rsidR="004531C7" w:rsidRPr="004531C7">
        <w:rPr>
          <w:rFonts w:ascii="Arial" w:hAnsi="Arial" w:cs="Arial"/>
          <w:b/>
          <w:noProof/>
          <w:sz w:val="22"/>
          <w:szCs w:val="22"/>
        </w:rPr>
        <w:drawing>
          <wp:inline distT="0" distB="0" distL="0" distR="0" wp14:anchorId="4D767D00" wp14:editId="28810081">
            <wp:extent cx="5928360" cy="1912620"/>
            <wp:effectExtent l="0" t="0" r="0" b="0"/>
            <wp:docPr id="93583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30772" name=""/>
                    <pic:cNvPicPr/>
                  </pic:nvPicPr>
                  <pic:blipFill>
                    <a:blip r:embed="rId25"/>
                    <a:stretch>
                      <a:fillRect/>
                    </a:stretch>
                  </pic:blipFill>
                  <pic:spPr>
                    <a:xfrm>
                      <a:off x="0" y="0"/>
                      <a:ext cx="5928360" cy="1912620"/>
                    </a:xfrm>
                    <a:prstGeom prst="rect">
                      <a:avLst/>
                    </a:prstGeom>
                  </pic:spPr>
                </pic:pic>
              </a:graphicData>
            </a:graphic>
          </wp:inline>
        </w:drawing>
      </w:r>
      <w:r w:rsidR="00C82147">
        <w:rPr>
          <w:rFonts w:ascii="Arial" w:hAnsi="Arial" w:cs="Arial"/>
          <w:b/>
          <w:sz w:val="22"/>
          <w:szCs w:val="22"/>
        </w:rPr>
        <w:br/>
      </w:r>
      <w:r w:rsidR="00C82147">
        <w:rPr>
          <w:rFonts w:ascii="Arial" w:hAnsi="Arial" w:cs="Arial"/>
          <w:b/>
          <w:sz w:val="22"/>
          <w:szCs w:val="22"/>
        </w:rPr>
        <w:br/>
      </w:r>
    </w:p>
    <w:p w14:paraId="62952EC1" w14:textId="4228DC90" w:rsidR="00C3036D" w:rsidRDefault="00C3036D" w:rsidP="00C3036D">
      <w:pPr>
        <w:spacing w:after="120"/>
        <w:rPr>
          <w:rFonts w:ascii="Arial" w:hAnsi="Arial" w:cs="Arial"/>
          <w:b/>
          <w:sz w:val="22"/>
          <w:szCs w:val="22"/>
        </w:rPr>
      </w:pPr>
    </w:p>
    <w:p w14:paraId="0A0EE1AB" w14:textId="77777777" w:rsidR="00C3036D" w:rsidRDefault="00C82147" w:rsidP="00C3036D">
      <w:pPr>
        <w:spacing w:after="120"/>
        <w:jc w:val="center"/>
        <w:rPr>
          <w:rFonts w:ascii="Arial" w:hAnsi="Arial" w:cs="Arial"/>
          <w:b/>
          <w:sz w:val="22"/>
          <w:szCs w:val="22"/>
        </w:rPr>
      </w:pPr>
      <w:r w:rsidRPr="00C82147">
        <w:rPr>
          <w:rFonts w:ascii="Arial" w:hAnsi="Arial" w:cs="Arial"/>
          <w:b/>
          <w:noProof/>
          <w:sz w:val="22"/>
          <w:szCs w:val="22"/>
        </w:rPr>
        <w:lastRenderedPageBreak/>
        <w:drawing>
          <wp:inline distT="0" distB="0" distL="0" distR="0" wp14:anchorId="1186F845" wp14:editId="01EF2B76">
            <wp:extent cx="4330923" cy="3302170"/>
            <wp:effectExtent l="0" t="0" r="0" b="0"/>
            <wp:docPr id="17455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768" name=""/>
                    <pic:cNvPicPr/>
                  </pic:nvPicPr>
                  <pic:blipFill>
                    <a:blip r:embed="rId26"/>
                    <a:stretch>
                      <a:fillRect/>
                    </a:stretch>
                  </pic:blipFill>
                  <pic:spPr>
                    <a:xfrm>
                      <a:off x="0" y="0"/>
                      <a:ext cx="4330923" cy="3302170"/>
                    </a:xfrm>
                    <a:prstGeom prst="rect">
                      <a:avLst/>
                    </a:prstGeom>
                  </pic:spPr>
                </pic:pic>
              </a:graphicData>
            </a:graphic>
          </wp:inline>
        </w:drawing>
      </w:r>
    </w:p>
    <w:p w14:paraId="691F2FE6" w14:textId="54693054" w:rsidR="00C3036D" w:rsidRDefault="00C3036D" w:rsidP="00C3036D">
      <w:pPr>
        <w:spacing w:after="120"/>
        <w:jc w:val="center"/>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667968" behindDoc="0" locked="0" layoutInCell="1" allowOverlap="1" wp14:anchorId="626FF0C3" wp14:editId="6D6753CC">
                <wp:simplePos x="0" y="0"/>
                <wp:positionH relativeFrom="column">
                  <wp:posOffset>2957732</wp:posOffset>
                </wp:positionH>
                <wp:positionV relativeFrom="paragraph">
                  <wp:posOffset>14458</wp:posOffset>
                </wp:positionV>
                <wp:extent cx="45719" cy="993531"/>
                <wp:effectExtent l="19050" t="0" r="31115" b="35560"/>
                <wp:wrapNone/>
                <wp:docPr id="762233976" name="Arrow: Down 19"/>
                <wp:cNvGraphicFramePr/>
                <a:graphic xmlns:a="http://schemas.openxmlformats.org/drawingml/2006/main">
                  <a:graphicData uri="http://schemas.microsoft.com/office/word/2010/wordprocessingShape">
                    <wps:wsp>
                      <wps:cNvSpPr/>
                      <wps:spPr>
                        <a:xfrm>
                          <a:off x="0" y="0"/>
                          <a:ext cx="45719" cy="9935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45CF9" id="Arrow: Down 19" o:spid="_x0000_s1026" type="#_x0000_t67" style="position:absolute;margin-left:232.9pt;margin-top:1.15pt;width:3.6pt;height:78.2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" adj="21103" fillcolor="#4f81bd [3204]" strokecolor="#0a121c [484]" strokeweight="2pt"/>
            </w:pict>
          </mc:Fallback>
        </mc:AlternateContent>
      </w:r>
    </w:p>
    <w:p w14:paraId="24896572" w14:textId="77777777" w:rsidR="00C3036D" w:rsidRDefault="00C3036D" w:rsidP="00C3036D">
      <w:pPr>
        <w:spacing w:after="120"/>
        <w:jc w:val="center"/>
        <w:rPr>
          <w:rFonts w:ascii="Arial" w:hAnsi="Arial" w:cs="Arial"/>
          <w:b/>
          <w:sz w:val="22"/>
          <w:szCs w:val="22"/>
        </w:rPr>
      </w:pPr>
    </w:p>
    <w:p w14:paraId="60CAB051" w14:textId="77777777" w:rsidR="00C3036D" w:rsidRDefault="00C3036D" w:rsidP="00C3036D">
      <w:pPr>
        <w:spacing w:after="120"/>
        <w:jc w:val="center"/>
        <w:rPr>
          <w:rFonts w:ascii="Arial" w:hAnsi="Arial" w:cs="Arial"/>
          <w:b/>
          <w:sz w:val="22"/>
          <w:szCs w:val="22"/>
        </w:rPr>
      </w:pPr>
    </w:p>
    <w:p w14:paraId="20ACA340" w14:textId="77777777" w:rsidR="00C3036D" w:rsidRDefault="00C3036D" w:rsidP="00C3036D">
      <w:pPr>
        <w:spacing w:after="120"/>
        <w:jc w:val="center"/>
        <w:rPr>
          <w:rFonts w:ascii="Arial" w:hAnsi="Arial" w:cs="Arial"/>
          <w:b/>
          <w:sz w:val="22"/>
          <w:szCs w:val="22"/>
        </w:rPr>
      </w:pPr>
    </w:p>
    <w:p w14:paraId="7C3CF5ED" w14:textId="77777777" w:rsidR="00C3036D" w:rsidRDefault="00C3036D" w:rsidP="00C3036D">
      <w:pPr>
        <w:spacing w:after="120"/>
        <w:jc w:val="center"/>
        <w:rPr>
          <w:rFonts w:ascii="Arial" w:hAnsi="Arial" w:cs="Arial"/>
          <w:b/>
          <w:sz w:val="22"/>
          <w:szCs w:val="22"/>
        </w:rPr>
      </w:pPr>
    </w:p>
    <w:p w14:paraId="03777237" w14:textId="19FF8FD1" w:rsidR="002725F4" w:rsidRDefault="008D3CB2" w:rsidP="00C3036D">
      <w:pPr>
        <w:spacing w:after="120"/>
        <w:jc w:val="center"/>
        <w:rPr>
          <w:rFonts w:ascii="Arial" w:hAnsi="Arial" w:cs="Arial"/>
          <w:b/>
          <w:sz w:val="22"/>
          <w:szCs w:val="22"/>
        </w:rPr>
      </w:pPr>
      <w:r w:rsidRPr="008D3CB2">
        <w:rPr>
          <w:rFonts w:ascii="Arial" w:hAnsi="Arial" w:cs="Arial"/>
          <w:b/>
          <w:noProof/>
          <w:sz w:val="22"/>
          <w:szCs w:val="22"/>
        </w:rPr>
        <w:drawing>
          <wp:inline distT="0" distB="0" distL="0" distR="0" wp14:anchorId="67A0C6A1" wp14:editId="16DB0824">
            <wp:extent cx="5928360" cy="2909570"/>
            <wp:effectExtent l="0" t="0" r="0" b="5080"/>
            <wp:docPr id="21259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8679" name=""/>
                    <pic:cNvPicPr/>
                  </pic:nvPicPr>
                  <pic:blipFill>
                    <a:blip r:embed="rId27"/>
                    <a:stretch>
                      <a:fillRect/>
                    </a:stretch>
                  </pic:blipFill>
                  <pic:spPr>
                    <a:xfrm>
                      <a:off x="0" y="0"/>
                      <a:ext cx="5928360" cy="2909570"/>
                    </a:xfrm>
                    <a:prstGeom prst="rect">
                      <a:avLst/>
                    </a:prstGeom>
                  </pic:spPr>
                </pic:pic>
              </a:graphicData>
            </a:graphic>
          </wp:inline>
        </w:drawing>
      </w:r>
    </w:p>
    <w:p w14:paraId="53437279" w14:textId="4DBBD1ED" w:rsidR="00C4186B" w:rsidRDefault="00C4186B" w:rsidP="000B192B">
      <w:pPr>
        <w:rPr>
          <w:lang w:bidi="hi-IN"/>
        </w:rPr>
      </w:pPr>
      <w:bookmarkStart w:id="31" w:name="_Toc385864176"/>
      <w:bookmarkStart w:id="32" w:name="_Toc385948268"/>
      <w:bookmarkStart w:id="33" w:name="_Toc306695792"/>
      <w:bookmarkStart w:id="34" w:name="_Toc337193518"/>
      <w:bookmarkStart w:id="35" w:name="_Toc385864174"/>
      <w:bookmarkStart w:id="36" w:name="_Toc385948266"/>
      <w:bookmarkEnd w:id="26"/>
      <w:bookmarkEnd w:id="27"/>
      <w:bookmarkEnd w:id="28"/>
    </w:p>
    <w:p w14:paraId="0B25322B" w14:textId="77777777" w:rsidR="00C3036D" w:rsidRDefault="00C3036D" w:rsidP="009B709B">
      <w:pPr>
        <w:pStyle w:val="Heading1"/>
        <w:jc w:val="center"/>
        <w:rPr>
          <w:kern w:val="28"/>
          <w:sz w:val="24"/>
          <w:szCs w:val="24"/>
        </w:rPr>
      </w:pPr>
      <w:r>
        <w:rPr>
          <w:kern w:val="28"/>
          <w:sz w:val="24"/>
          <w:szCs w:val="24"/>
        </w:rPr>
        <w:br w:type="page"/>
      </w:r>
    </w:p>
    <w:p w14:paraId="5D8B5D2E" w14:textId="61E0E104" w:rsidR="00284275" w:rsidRPr="00C42525" w:rsidRDefault="00C37011" w:rsidP="009B709B">
      <w:pPr>
        <w:pStyle w:val="Heading1"/>
        <w:jc w:val="center"/>
        <w:rPr>
          <w:kern w:val="28"/>
          <w:sz w:val="24"/>
          <w:szCs w:val="24"/>
        </w:rPr>
      </w:pPr>
      <w:bookmarkStart w:id="37" w:name="_Toc239093758"/>
      <w:r w:rsidRPr="00C42525">
        <w:rPr>
          <w:kern w:val="28"/>
          <w:sz w:val="24"/>
          <w:szCs w:val="24"/>
        </w:rPr>
        <w:lastRenderedPageBreak/>
        <w:t xml:space="preserve">ANNEXURE- I </w:t>
      </w:r>
      <w:r w:rsidR="00284275" w:rsidRPr="00C42525">
        <w:rPr>
          <w:kern w:val="28"/>
          <w:sz w:val="24"/>
          <w:szCs w:val="24"/>
        </w:rPr>
        <w:t xml:space="preserve">- </w:t>
      </w:r>
      <w:r w:rsidR="00217416">
        <w:rPr>
          <w:kern w:val="28"/>
          <w:sz w:val="24"/>
          <w:szCs w:val="24"/>
        </w:rPr>
        <w:t>IAT</w:t>
      </w:r>
      <w:r w:rsidR="00284275" w:rsidRPr="00C42525">
        <w:rPr>
          <w:kern w:val="28"/>
          <w:sz w:val="24"/>
          <w:szCs w:val="24"/>
        </w:rPr>
        <w:t xml:space="preserve"> </w:t>
      </w:r>
      <w:bookmarkEnd w:id="31"/>
      <w:bookmarkEnd w:id="32"/>
      <w:r w:rsidR="00E22A80" w:rsidRPr="00C42525">
        <w:rPr>
          <w:kern w:val="28"/>
          <w:sz w:val="24"/>
          <w:szCs w:val="24"/>
        </w:rPr>
        <w:t>UNIVERSAL TESTER</w:t>
      </w:r>
      <w:bookmarkEnd w:id="37"/>
    </w:p>
    <w:p w14:paraId="468283A7" w14:textId="77777777" w:rsidR="00892C6E" w:rsidRPr="00C42525" w:rsidRDefault="00892C6E" w:rsidP="00CC311D">
      <w:pPr>
        <w:jc w:val="both"/>
        <w:rPr>
          <w:rFonts w:ascii="Arial" w:hAnsi="Arial" w:cs="Arial"/>
          <w:sz w:val="22"/>
        </w:rPr>
      </w:pPr>
      <w:r w:rsidRPr="00C42525">
        <w:rPr>
          <w:rFonts w:ascii="Arial" w:hAnsi="Arial" w:cs="Arial"/>
          <w:sz w:val="22"/>
        </w:rPr>
        <w:t>I</w:t>
      </w:r>
      <w:r w:rsidR="00DF0248">
        <w:rPr>
          <w:rFonts w:ascii="Arial" w:hAnsi="Arial" w:cs="Arial"/>
          <w:sz w:val="22"/>
        </w:rPr>
        <w:t>n figure 14</w:t>
      </w:r>
      <w:r w:rsidR="004736E7" w:rsidRPr="00C42525">
        <w:rPr>
          <w:rFonts w:ascii="Arial" w:hAnsi="Arial" w:cs="Arial"/>
          <w:sz w:val="22"/>
        </w:rPr>
        <w:t>(a)</w:t>
      </w:r>
      <w:r w:rsidRPr="00C42525">
        <w:rPr>
          <w:rFonts w:ascii="Arial" w:hAnsi="Arial" w:cs="Arial"/>
          <w:sz w:val="22"/>
        </w:rPr>
        <w:t>,3ATI Test Setup (Universal Tester interfaced with</w:t>
      </w:r>
      <w:r w:rsidR="00EA6199">
        <w:rPr>
          <w:rFonts w:ascii="Arial" w:hAnsi="Arial" w:cs="Arial"/>
          <w:sz w:val="22"/>
        </w:rPr>
        <w:t xml:space="preserve"> Display Unit</w:t>
      </w:r>
      <w:r w:rsidRPr="00C42525">
        <w:rPr>
          <w:rFonts w:ascii="Arial" w:hAnsi="Arial" w:cs="Arial"/>
          <w:sz w:val="22"/>
        </w:rPr>
        <w:t>) is shown</w:t>
      </w:r>
      <w:r w:rsidR="004736E7" w:rsidRPr="00C42525">
        <w:rPr>
          <w:rFonts w:ascii="Arial" w:hAnsi="Arial" w:cs="Arial"/>
          <w:sz w:val="22"/>
        </w:rPr>
        <w:t xml:space="preserve">. </w:t>
      </w:r>
    </w:p>
    <w:p w14:paraId="1801849F" w14:textId="77777777" w:rsidR="00284275" w:rsidRPr="00C42525" w:rsidRDefault="004736E7" w:rsidP="00892C6E">
      <w:r w:rsidRPr="00C42525">
        <w:rPr>
          <w:rFonts w:ascii="Arial" w:hAnsi="Arial" w:cs="Arial"/>
          <w:sz w:val="22"/>
        </w:rPr>
        <w:t xml:space="preserve">Block diagram of the Universal Tester interfaced with </w:t>
      </w:r>
      <w:r w:rsidR="000B11B2">
        <w:rPr>
          <w:rFonts w:ascii="Arial" w:hAnsi="Arial" w:cs="Arial"/>
          <w:sz w:val="22"/>
        </w:rPr>
        <w:t xml:space="preserve">Display </w:t>
      </w:r>
      <w:r w:rsidR="00EA6199">
        <w:rPr>
          <w:rFonts w:ascii="Arial" w:hAnsi="Arial" w:cs="Arial"/>
          <w:sz w:val="22"/>
        </w:rPr>
        <w:t>U</w:t>
      </w:r>
      <w:r w:rsidR="000B11B2">
        <w:rPr>
          <w:rFonts w:ascii="Arial" w:hAnsi="Arial" w:cs="Arial"/>
          <w:sz w:val="22"/>
        </w:rPr>
        <w:t>nit</w:t>
      </w:r>
      <w:r w:rsidR="00DF0248">
        <w:rPr>
          <w:rFonts w:ascii="Arial" w:hAnsi="Arial" w:cs="Arial"/>
          <w:sz w:val="22"/>
        </w:rPr>
        <w:t xml:space="preserve"> is shown in Figure 14</w:t>
      </w:r>
      <w:r w:rsidRPr="00C42525">
        <w:rPr>
          <w:rFonts w:ascii="Arial" w:hAnsi="Arial" w:cs="Arial"/>
          <w:sz w:val="22"/>
        </w:rPr>
        <w:t>(b).</w:t>
      </w:r>
    </w:p>
    <w:p w14:paraId="0D499145" w14:textId="77777777" w:rsidR="00284275" w:rsidRPr="00C42525" w:rsidRDefault="00284275" w:rsidP="00284275"/>
    <w:p w14:paraId="5A56BECF" w14:textId="078A3E72" w:rsidR="009641AB" w:rsidRPr="00C42525" w:rsidRDefault="00217416" w:rsidP="00137BF8">
      <w:pPr>
        <w:jc w:val="center"/>
      </w:pPr>
      <w:r w:rsidRPr="00217416">
        <w:rPr>
          <w:noProof/>
        </w:rPr>
        <w:drawing>
          <wp:inline distT="0" distB="0" distL="0" distR="0" wp14:anchorId="5D8A5243" wp14:editId="454830E0">
            <wp:extent cx="5928360" cy="2470785"/>
            <wp:effectExtent l="0" t="0" r="0" b="5715"/>
            <wp:docPr id="5720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3433" name=""/>
                    <pic:cNvPicPr/>
                  </pic:nvPicPr>
                  <pic:blipFill>
                    <a:blip r:embed="rId28"/>
                    <a:stretch>
                      <a:fillRect/>
                    </a:stretch>
                  </pic:blipFill>
                  <pic:spPr>
                    <a:xfrm>
                      <a:off x="0" y="0"/>
                      <a:ext cx="5928360" cy="2470785"/>
                    </a:xfrm>
                    <a:prstGeom prst="rect">
                      <a:avLst/>
                    </a:prstGeom>
                  </pic:spPr>
                </pic:pic>
              </a:graphicData>
            </a:graphic>
          </wp:inline>
        </w:drawing>
      </w:r>
    </w:p>
    <w:p w14:paraId="4CE2F49F" w14:textId="77777777" w:rsidR="00050F1B" w:rsidRDefault="00050F1B" w:rsidP="009641AB">
      <w:pPr>
        <w:pStyle w:val="Caption"/>
        <w:rPr>
          <w:rFonts w:cs="Arial"/>
          <w:u w:val="none"/>
        </w:rPr>
      </w:pPr>
    </w:p>
    <w:p w14:paraId="64BECCFB" w14:textId="5492007B" w:rsidR="009641AB" w:rsidRPr="00167AE0" w:rsidRDefault="009641AB" w:rsidP="00167AE0">
      <w:pPr>
        <w:pStyle w:val="Caption"/>
        <w:rPr>
          <w:rFonts w:cs="Arial"/>
          <w:u w:val="none"/>
        </w:rPr>
        <w:sectPr w:rsidR="009641AB" w:rsidRPr="00167AE0" w:rsidSect="00267D6F">
          <w:headerReference w:type="even" r:id="rId29"/>
          <w:headerReference w:type="default" r:id="rId30"/>
          <w:footerReference w:type="even" r:id="rId31"/>
          <w:footerReference w:type="default" r:id="rId32"/>
          <w:headerReference w:type="first" r:id="rId33"/>
          <w:footerReference w:type="first" r:id="rId34"/>
          <w:pgSz w:w="11909" w:h="16834" w:code="9"/>
          <w:pgMar w:top="1279" w:right="1277" w:bottom="1440" w:left="1296" w:header="720" w:footer="737" w:gutter="0"/>
          <w:pgBorders w:offsetFrom="page">
            <w:top w:val="double" w:sz="4" w:space="24" w:color="auto" w:shadow="1"/>
            <w:left w:val="double" w:sz="4" w:space="24" w:color="auto" w:shadow="1"/>
            <w:bottom w:val="double" w:sz="4" w:space="24" w:color="auto" w:shadow="1"/>
            <w:right w:val="double" w:sz="4" w:space="24" w:color="auto" w:shadow="1"/>
          </w:pgBorders>
          <w:cols w:space="720"/>
          <w:noEndnote/>
          <w:docGrid w:linePitch="326"/>
        </w:sectPr>
      </w:pPr>
      <w:r w:rsidRPr="00C42525">
        <w:rPr>
          <w:rFonts w:cs="Arial"/>
          <w:u w:val="none"/>
        </w:rPr>
        <w:t>Figur</w:t>
      </w:r>
      <w:r w:rsidR="00AB2A39">
        <w:rPr>
          <w:rFonts w:cs="Arial"/>
          <w:u w:val="none"/>
        </w:rPr>
        <w:t xml:space="preserve">e </w:t>
      </w:r>
      <w:r w:rsidR="00DF0248">
        <w:rPr>
          <w:noProof/>
          <w:u w:val="none"/>
        </w:rPr>
        <w:t>14</w:t>
      </w:r>
      <w:r w:rsidRPr="00C42525">
        <w:rPr>
          <w:rFonts w:cs="Arial"/>
          <w:u w:val="none"/>
        </w:rPr>
        <w:t xml:space="preserve"> (a) Typical ATE for Testing </w:t>
      </w:r>
      <w:r w:rsidR="00217416">
        <w:rPr>
          <w:rFonts w:cs="Arial"/>
          <w:u w:val="none"/>
        </w:rPr>
        <w:t>IS</w:t>
      </w:r>
    </w:p>
    <w:bookmarkEnd w:id="33"/>
    <w:bookmarkEnd w:id="34"/>
    <w:bookmarkEnd w:id="35"/>
    <w:bookmarkEnd w:id="36"/>
    <w:p w14:paraId="3032AD5F" w14:textId="41A478B9" w:rsidR="00D72DFB" w:rsidRPr="00C42525" w:rsidRDefault="00D72DFB" w:rsidP="00C65BA5"/>
    <w:p w14:paraId="4C648FC1" w14:textId="396394EF" w:rsidR="00B12950" w:rsidRDefault="00B752E3" w:rsidP="00FC38D2">
      <w:pPr>
        <w:pStyle w:val="Heading1"/>
        <w:spacing w:before="0"/>
        <w:jc w:val="center"/>
        <w:rPr>
          <w:kern w:val="28"/>
          <w:sz w:val="24"/>
          <w:szCs w:val="24"/>
        </w:rPr>
      </w:pPr>
      <w:bookmarkStart w:id="40" w:name="_Toc239093759"/>
      <w:r w:rsidRPr="00C42525">
        <w:rPr>
          <w:kern w:val="28"/>
          <w:sz w:val="24"/>
          <w:szCs w:val="24"/>
        </w:rPr>
        <w:t xml:space="preserve">ANNEXURE- </w:t>
      </w:r>
      <w:r w:rsidR="004A7F8F">
        <w:rPr>
          <w:kern w:val="28"/>
          <w:sz w:val="24"/>
          <w:szCs w:val="24"/>
        </w:rPr>
        <w:t>I</w:t>
      </w:r>
      <w:r w:rsidRPr="00C42525">
        <w:rPr>
          <w:kern w:val="28"/>
          <w:sz w:val="24"/>
          <w:szCs w:val="24"/>
        </w:rPr>
        <w:t xml:space="preserve">I – </w:t>
      </w:r>
      <w:r w:rsidR="006233DE" w:rsidRPr="00FC38D2">
        <w:rPr>
          <w:kern w:val="28"/>
          <w:sz w:val="24"/>
          <w:szCs w:val="24"/>
        </w:rPr>
        <w:t>ACCEPTANCE</w:t>
      </w:r>
      <w:r w:rsidRPr="00C42525">
        <w:rPr>
          <w:kern w:val="28"/>
          <w:sz w:val="24"/>
          <w:szCs w:val="24"/>
        </w:rPr>
        <w:t xml:space="preserve"> TEST REPORT</w:t>
      </w:r>
      <w:bookmarkEnd w:id="40"/>
    </w:p>
    <w:p w14:paraId="48EBAC5D" w14:textId="5DAF3DDB" w:rsidR="00B752E3" w:rsidRDefault="000D30E1" w:rsidP="000D30E1">
      <w:pPr>
        <w:ind w:left="-283"/>
      </w:pPr>
      <w:r w:rsidRPr="000D30E1">
        <w:rPr>
          <w:noProof/>
        </w:rPr>
        <w:drawing>
          <wp:inline distT="0" distB="0" distL="0" distR="0" wp14:anchorId="26E4F5AB" wp14:editId="6F4AF17A">
            <wp:extent cx="6327384" cy="6840415"/>
            <wp:effectExtent l="0" t="0" r="0" b="0"/>
            <wp:docPr id="4208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56734" name=""/>
                    <pic:cNvPicPr/>
                  </pic:nvPicPr>
                  <pic:blipFill>
                    <a:blip r:embed="rId35"/>
                    <a:stretch>
                      <a:fillRect/>
                    </a:stretch>
                  </pic:blipFill>
                  <pic:spPr>
                    <a:xfrm>
                      <a:off x="0" y="0"/>
                      <a:ext cx="6343432" cy="6857764"/>
                    </a:xfrm>
                    <a:prstGeom prst="rect">
                      <a:avLst/>
                    </a:prstGeom>
                  </pic:spPr>
                </pic:pic>
              </a:graphicData>
            </a:graphic>
          </wp:inline>
        </w:drawing>
      </w:r>
    </w:p>
    <w:p w14:paraId="1440500B" w14:textId="77777777" w:rsidR="003B13CB" w:rsidRDefault="00B664AF" w:rsidP="00902CBE">
      <w:pPr>
        <w:jc w:val="both"/>
        <w:rPr>
          <w:rFonts w:ascii="Arial" w:hAnsi="Arial" w:cs="Arial"/>
          <w:b/>
          <w:sz w:val="22"/>
        </w:rPr>
      </w:pPr>
      <w:r>
        <w:rPr>
          <w:rFonts w:ascii="Arial" w:hAnsi="Arial" w:cs="Arial"/>
          <w:b/>
          <w:sz w:val="22"/>
        </w:rPr>
        <w:br w:type="page"/>
      </w:r>
    </w:p>
    <w:p w14:paraId="024B6AD3" w14:textId="77777777" w:rsidR="00565C84" w:rsidRDefault="00565C84" w:rsidP="008646F5">
      <w:pPr>
        <w:jc w:val="center"/>
        <w:rPr>
          <w:rFonts w:ascii="Arial" w:hAnsi="Arial" w:cs="Arial"/>
          <w:b/>
          <w:sz w:val="22"/>
        </w:rPr>
      </w:pPr>
    </w:p>
    <w:p w14:paraId="224DD64E" w14:textId="1D6FFFF3" w:rsidR="00565C84" w:rsidRDefault="00356590" w:rsidP="00356590">
      <w:pPr>
        <w:ind w:left="-397"/>
        <w:jc w:val="both"/>
        <w:rPr>
          <w:rFonts w:ascii="Arial" w:hAnsi="Arial" w:cs="Arial"/>
          <w:b/>
          <w:sz w:val="22"/>
        </w:rPr>
      </w:pPr>
      <w:r w:rsidRPr="00356590">
        <w:rPr>
          <w:rFonts w:ascii="Arial" w:hAnsi="Arial" w:cs="Arial"/>
          <w:b/>
          <w:noProof/>
          <w:sz w:val="22"/>
        </w:rPr>
        <w:drawing>
          <wp:inline distT="0" distB="0" distL="0" distR="0" wp14:anchorId="6CBACD30" wp14:editId="120E9D07">
            <wp:extent cx="6408089" cy="7561385"/>
            <wp:effectExtent l="0" t="0" r="0" b="1905"/>
            <wp:docPr id="7909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8931" name=""/>
                    <pic:cNvPicPr/>
                  </pic:nvPicPr>
                  <pic:blipFill>
                    <a:blip r:embed="rId36"/>
                    <a:stretch>
                      <a:fillRect/>
                    </a:stretch>
                  </pic:blipFill>
                  <pic:spPr>
                    <a:xfrm>
                      <a:off x="0" y="0"/>
                      <a:ext cx="6424826" cy="7581134"/>
                    </a:xfrm>
                    <a:prstGeom prst="rect">
                      <a:avLst/>
                    </a:prstGeom>
                  </pic:spPr>
                </pic:pic>
              </a:graphicData>
            </a:graphic>
          </wp:inline>
        </w:drawing>
      </w:r>
    </w:p>
    <w:p w14:paraId="1F2323EA" w14:textId="46D24D3B" w:rsidR="00B664AF" w:rsidRDefault="00555244" w:rsidP="00555244">
      <w:pPr>
        <w:ind w:left="-340"/>
        <w:jc w:val="right"/>
        <w:rPr>
          <w:rFonts w:ascii="Arial" w:hAnsi="Arial" w:cs="Arial"/>
          <w:b/>
          <w:sz w:val="22"/>
        </w:rPr>
      </w:pPr>
      <w:r w:rsidRPr="00555244">
        <w:rPr>
          <w:rFonts w:ascii="Arial" w:hAnsi="Arial" w:cs="Arial"/>
          <w:b/>
          <w:noProof/>
          <w:sz w:val="22"/>
        </w:rPr>
        <w:lastRenderedPageBreak/>
        <w:drawing>
          <wp:inline distT="0" distB="0" distL="0" distR="0" wp14:anchorId="0CE9BD75" wp14:editId="23EE5DF3">
            <wp:extent cx="6393635" cy="7561384"/>
            <wp:effectExtent l="0" t="0" r="7620" b="1905"/>
            <wp:docPr id="14614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67872" name=""/>
                    <pic:cNvPicPr/>
                  </pic:nvPicPr>
                  <pic:blipFill>
                    <a:blip r:embed="rId37"/>
                    <a:stretch>
                      <a:fillRect/>
                    </a:stretch>
                  </pic:blipFill>
                  <pic:spPr>
                    <a:xfrm>
                      <a:off x="0" y="0"/>
                      <a:ext cx="6415968" cy="7587795"/>
                    </a:xfrm>
                    <a:prstGeom prst="rect">
                      <a:avLst/>
                    </a:prstGeom>
                  </pic:spPr>
                </pic:pic>
              </a:graphicData>
            </a:graphic>
          </wp:inline>
        </w:drawing>
      </w:r>
    </w:p>
    <w:p w14:paraId="22258D9E" w14:textId="0A970002" w:rsidR="00D103FB" w:rsidRDefault="00D103FB" w:rsidP="00565C84">
      <w:pPr>
        <w:jc w:val="center"/>
        <w:rPr>
          <w:rFonts w:ascii="Arial" w:hAnsi="Arial" w:cs="Arial"/>
          <w:b/>
          <w:sz w:val="22"/>
        </w:rPr>
      </w:pPr>
    </w:p>
    <w:p w14:paraId="15B6B66D" w14:textId="77777777" w:rsidR="00E80929" w:rsidRDefault="00E80929" w:rsidP="00565C84">
      <w:pPr>
        <w:jc w:val="center"/>
        <w:rPr>
          <w:rFonts w:ascii="Arial" w:hAnsi="Arial" w:cs="Arial"/>
          <w:b/>
          <w:sz w:val="22"/>
        </w:rPr>
      </w:pPr>
    </w:p>
    <w:p w14:paraId="1D8126C7" w14:textId="77777777" w:rsidR="00E80929" w:rsidRDefault="00E80929" w:rsidP="00565C84">
      <w:pPr>
        <w:jc w:val="center"/>
        <w:rPr>
          <w:rFonts w:ascii="Arial" w:hAnsi="Arial" w:cs="Arial"/>
          <w:b/>
          <w:sz w:val="22"/>
        </w:rPr>
      </w:pPr>
    </w:p>
    <w:p w14:paraId="7EB95617" w14:textId="77777777" w:rsidR="00E80929" w:rsidRDefault="00E80929" w:rsidP="00565C84">
      <w:pPr>
        <w:jc w:val="center"/>
        <w:rPr>
          <w:rFonts w:ascii="Arial" w:hAnsi="Arial" w:cs="Arial"/>
          <w:b/>
          <w:sz w:val="22"/>
        </w:rPr>
      </w:pPr>
    </w:p>
    <w:p w14:paraId="3ECA0B17" w14:textId="77777777" w:rsidR="00B12950" w:rsidRDefault="00B12950" w:rsidP="004A7F8F">
      <w:pPr>
        <w:rPr>
          <w:rFonts w:ascii="Arial" w:hAnsi="Arial" w:cs="Arial"/>
          <w:b/>
          <w:sz w:val="22"/>
        </w:rPr>
      </w:pPr>
    </w:p>
    <w:sectPr w:rsidR="00B12950" w:rsidSect="00346046">
      <w:pgSz w:w="11909" w:h="16834" w:code="9"/>
      <w:pgMar w:top="1440" w:right="1296" w:bottom="1440" w:left="1296"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95F1" w14:textId="77777777" w:rsidR="008E7492" w:rsidRDefault="008E7492">
      <w:r>
        <w:separator/>
      </w:r>
    </w:p>
  </w:endnote>
  <w:endnote w:type="continuationSeparator" w:id="0">
    <w:p w14:paraId="6D6CFD17" w14:textId="77777777" w:rsidR="008E7492" w:rsidRDefault="008E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E140" w14:textId="77777777" w:rsidR="00902FD5" w:rsidRDefault="00902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6AA5" w14:textId="77777777" w:rsidR="008145C2" w:rsidRDefault="00A75DEB" w:rsidP="00085ADD">
    <w:pPr>
      <w:suppressAutoHyphens w:val="0"/>
      <w:autoSpaceDE w:val="0"/>
      <w:autoSpaceDN w:val="0"/>
      <w:adjustRightInd w:val="0"/>
      <w:jc w:val="center"/>
      <w:rPr>
        <w:color w:val="0000FF"/>
      </w:rPr>
    </w:pPr>
    <w:r w:rsidRPr="007A6F1D">
      <w:rPr>
        <w:color w:val="0000FF"/>
      </w:rPr>
      <w:t xml:space="preserve">Page </w:t>
    </w:r>
    <w:r w:rsidRPr="007A6F1D">
      <w:rPr>
        <w:color w:val="0000FF"/>
      </w:rPr>
      <w:fldChar w:fldCharType="begin"/>
    </w:r>
    <w:r w:rsidRPr="007A6F1D">
      <w:rPr>
        <w:color w:val="0000FF"/>
      </w:rPr>
      <w:instrText xml:space="preserve"> PAGE </w:instrText>
    </w:r>
    <w:r w:rsidRPr="007A6F1D">
      <w:rPr>
        <w:color w:val="0000FF"/>
      </w:rPr>
      <w:fldChar w:fldCharType="separate"/>
    </w:r>
    <w:r w:rsidR="00B6191A">
      <w:rPr>
        <w:noProof/>
        <w:color w:val="0000FF"/>
      </w:rPr>
      <w:t>55</w:t>
    </w:r>
    <w:r w:rsidRPr="007A6F1D">
      <w:rPr>
        <w:color w:val="0000FF"/>
      </w:rPr>
      <w:fldChar w:fldCharType="end"/>
    </w:r>
    <w:r w:rsidRPr="007A6F1D">
      <w:rPr>
        <w:color w:val="0000FF"/>
      </w:rPr>
      <w:t xml:space="preserve"> of </w:t>
    </w:r>
    <w:r w:rsidRPr="007A6F1D">
      <w:rPr>
        <w:color w:val="0000FF"/>
      </w:rPr>
      <w:fldChar w:fldCharType="begin"/>
    </w:r>
    <w:r w:rsidRPr="007A6F1D">
      <w:rPr>
        <w:color w:val="0000FF"/>
      </w:rPr>
      <w:instrText xml:space="preserve"> NUMPAGES </w:instrText>
    </w:r>
    <w:r w:rsidRPr="007A6F1D">
      <w:rPr>
        <w:color w:val="0000FF"/>
      </w:rPr>
      <w:fldChar w:fldCharType="separate"/>
    </w:r>
    <w:r w:rsidR="00B6191A">
      <w:rPr>
        <w:noProof/>
        <w:color w:val="0000FF"/>
      </w:rPr>
      <w:t>82</w:t>
    </w:r>
    <w:r w:rsidRPr="007A6F1D">
      <w:rPr>
        <w:color w:val="0000FF"/>
      </w:rPr>
      <w:fldChar w:fldCharType="end"/>
    </w:r>
    <w:bookmarkStart w:id="38" w:name="_Toc309113857"/>
    <w:bookmarkStart w:id="39" w:name="_Toc337193479"/>
  </w:p>
  <w:p w14:paraId="00832D4A" w14:textId="02C55959" w:rsidR="00A75DEB" w:rsidRPr="007A6F1D" w:rsidRDefault="00A75DEB" w:rsidP="00085ADD">
    <w:pPr>
      <w:suppressAutoHyphens w:val="0"/>
      <w:autoSpaceDE w:val="0"/>
      <w:autoSpaceDN w:val="0"/>
      <w:adjustRightInd w:val="0"/>
      <w:jc w:val="center"/>
      <w:rPr>
        <w:rFonts w:ascii="Arial" w:eastAsia="Times New Roman" w:hAnsi="Arial" w:cs="Arial"/>
        <w:color w:val="0000FF"/>
        <w:sz w:val="20"/>
        <w:szCs w:val="20"/>
        <w:lang w:eastAsia="en-US"/>
      </w:rPr>
    </w:pPr>
    <w:r w:rsidRPr="007A6F1D">
      <w:rPr>
        <w:rFonts w:eastAsia="Times New Roman"/>
        <w:color w:val="0000FF"/>
        <w:lang w:eastAsia="en-US"/>
      </w:rPr>
      <w:t>Company confidential</w:t>
    </w:r>
    <w:bookmarkEnd w:id="38"/>
    <w:bookmarkEnd w:id="3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0C3D" w14:textId="77777777" w:rsidR="00902FD5" w:rsidRDefault="00902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3126" w14:textId="77777777" w:rsidR="008E7492" w:rsidRDefault="008E7492">
      <w:r>
        <w:separator/>
      </w:r>
    </w:p>
  </w:footnote>
  <w:footnote w:type="continuationSeparator" w:id="0">
    <w:p w14:paraId="29B334DF" w14:textId="77777777" w:rsidR="008E7492" w:rsidRDefault="008E7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CD13" w14:textId="77777777" w:rsidR="00902FD5" w:rsidRDefault="00902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741"/>
      <w:gridCol w:w="6319"/>
      <w:gridCol w:w="1469"/>
    </w:tblGrid>
    <w:tr w:rsidR="00A75DEB" w:rsidRPr="00582528" w14:paraId="66376860" w14:textId="77777777">
      <w:trPr>
        <w:jc w:val="center"/>
      </w:trPr>
      <w:tc>
        <w:tcPr>
          <w:tcW w:w="1741" w:type="dxa"/>
          <w:vMerge w:val="restart"/>
          <w:vAlign w:val="center"/>
        </w:tcPr>
        <w:p w14:paraId="141A6381" w14:textId="213AB51C" w:rsidR="00A75DEB" w:rsidRPr="00AF1274" w:rsidRDefault="00A75DEB" w:rsidP="00E70331">
          <w:pPr>
            <w:pStyle w:val="Header"/>
            <w:jc w:val="center"/>
            <w:rPr>
              <w:rFonts w:ascii="Verdana" w:eastAsia="MS Mincho" w:hAnsi="Verdana"/>
              <w:sz w:val="20"/>
              <w:szCs w:val="20"/>
              <w:lang w:eastAsia="ar-SA"/>
            </w:rPr>
          </w:pPr>
        </w:p>
      </w:tc>
      <w:tc>
        <w:tcPr>
          <w:tcW w:w="6319" w:type="dxa"/>
          <w:vAlign w:val="center"/>
        </w:tcPr>
        <w:p w14:paraId="53680C3A" w14:textId="1391C141" w:rsidR="00A75DEB" w:rsidRPr="00AF1274" w:rsidRDefault="00A75DEB" w:rsidP="00E70331">
          <w:pPr>
            <w:pStyle w:val="Header"/>
            <w:jc w:val="center"/>
            <w:rPr>
              <w:rFonts w:ascii="Verdana" w:eastAsia="MS Mincho" w:hAnsi="Verdana"/>
              <w:color w:val="FF0000"/>
              <w:sz w:val="20"/>
              <w:szCs w:val="20"/>
              <w:lang w:eastAsia="ar-SA"/>
            </w:rPr>
          </w:pPr>
          <w:proofErr w:type="spellStart"/>
          <w:r>
            <w:rPr>
              <w:rFonts w:ascii="Verdana" w:eastAsia="MS Mincho" w:hAnsi="Verdana"/>
              <w:b/>
              <w:color w:val="FF0000"/>
              <w:sz w:val="20"/>
              <w:szCs w:val="20"/>
              <w:lang w:eastAsia="ar-SA"/>
            </w:rPr>
            <w:t>Samtel</w:t>
          </w:r>
          <w:proofErr w:type="spellEnd"/>
          <w:r>
            <w:rPr>
              <w:rFonts w:ascii="Verdana" w:eastAsia="MS Mincho" w:hAnsi="Verdana"/>
              <w:b/>
              <w:color w:val="FF0000"/>
              <w:sz w:val="20"/>
              <w:szCs w:val="20"/>
              <w:lang w:eastAsia="ar-SA"/>
            </w:rPr>
            <w:t xml:space="preserve"> </w:t>
          </w:r>
          <w:r w:rsidR="00A5219E">
            <w:rPr>
              <w:rFonts w:ascii="Verdana" w:eastAsia="MS Mincho" w:hAnsi="Verdana"/>
              <w:b/>
              <w:color w:val="FF0000"/>
              <w:sz w:val="20"/>
              <w:szCs w:val="20"/>
              <w:lang w:eastAsia="ar-SA"/>
            </w:rPr>
            <w:t>HAL</w:t>
          </w:r>
          <w:r w:rsidR="00D21091">
            <w:rPr>
              <w:rFonts w:ascii="Verdana" w:eastAsia="MS Mincho" w:hAnsi="Verdana"/>
              <w:b/>
              <w:color w:val="FF0000"/>
              <w:sz w:val="20"/>
              <w:szCs w:val="20"/>
              <w:lang w:eastAsia="ar-SA"/>
            </w:rPr>
            <w:t xml:space="preserve"> Display Systems</w:t>
          </w:r>
          <w:r>
            <w:rPr>
              <w:rFonts w:ascii="Verdana" w:eastAsia="MS Mincho" w:hAnsi="Verdana"/>
              <w:b/>
              <w:color w:val="FF0000"/>
              <w:sz w:val="20"/>
              <w:szCs w:val="20"/>
              <w:lang w:eastAsia="ar-SA"/>
            </w:rPr>
            <w:t xml:space="preserve"> Ltd.</w:t>
          </w:r>
        </w:p>
      </w:tc>
      <w:tc>
        <w:tcPr>
          <w:tcW w:w="1469" w:type="dxa"/>
          <w:vAlign w:val="center"/>
        </w:tcPr>
        <w:p w14:paraId="59A9E808" w14:textId="77777777" w:rsidR="00A75DEB" w:rsidRPr="00AF1274" w:rsidRDefault="00A75DEB" w:rsidP="00E70331">
          <w:pPr>
            <w:pStyle w:val="Header"/>
            <w:jc w:val="center"/>
            <w:rPr>
              <w:rFonts w:ascii="Verdana" w:eastAsia="MS Mincho" w:hAnsi="Verdana"/>
              <w:sz w:val="20"/>
              <w:szCs w:val="20"/>
              <w:lang w:eastAsia="ar-SA"/>
            </w:rPr>
          </w:pPr>
        </w:p>
      </w:tc>
    </w:tr>
    <w:tr w:rsidR="00A75DEB" w:rsidRPr="00582528" w14:paraId="7E98A22D" w14:textId="77777777">
      <w:trPr>
        <w:jc w:val="center"/>
      </w:trPr>
      <w:tc>
        <w:tcPr>
          <w:tcW w:w="1741" w:type="dxa"/>
          <w:vMerge/>
          <w:vAlign w:val="center"/>
        </w:tcPr>
        <w:p w14:paraId="76AC132C" w14:textId="77777777" w:rsidR="00A75DEB" w:rsidRPr="00AF1274" w:rsidRDefault="00A75DEB" w:rsidP="00E70331">
          <w:pPr>
            <w:pStyle w:val="Header"/>
            <w:jc w:val="center"/>
            <w:rPr>
              <w:rFonts w:ascii="Verdana" w:eastAsia="MS Mincho" w:hAnsi="Verdana"/>
              <w:sz w:val="20"/>
              <w:szCs w:val="20"/>
              <w:lang w:eastAsia="ar-SA"/>
            </w:rPr>
          </w:pPr>
        </w:p>
      </w:tc>
      <w:tc>
        <w:tcPr>
          <w:tcW w:w="6319" w:type="dxa"/>
          <w:vAlign w:val="center"/>
        </w:tcPr>
        <w:p w14:paraId="42687931" w14:textId="77777777" w:rsidR="00A75DEB" w:rsidRPr="00AF1274" w:rsidRDefault="00A75DEB" w:rsidP="00E70331">
          <w:pPr>
            <w:pStyle w:val="Header"/>
            <w:jc w:val="center"/>
            <w:rPr>
              <w:rFonts w:ascii="Verdana" w:eastAsia="MS Mincho" w:hAnsi="Verdana"/>
              <w:color w:val="0000FF"/>
              <w:sz w:val="20"/>
              <w:szCs w:val="20"/>
              <w:lang w:eastAsia="ar-SA"/>
            </w:rPr>
          </w:pPr>
          <w:r w:rsidRPr="00AF1274">
            <w:rPr>
              <w:rFonts w:ascii="Verdana" w:eastAsia="MS Mincho" w:hAnsi="Verdana"/>
              <w:color w:val="0000FF"/>
              <w:sz w:val="20"/>
              <w:szCs w:val="20"/>
              <w:lang w:eastAsia="ar-SA"/>
            </w:rPr>
            <w:t>Company Confidential</w:t>
          </w:r>
        </w:p>
      </w:tc>
      <w:tc>
        <w:tcPr>
          <w:tcW w:w="1469" w:type="dxa"/>
          <w:vAlign w:val="center"/>
        </w:tcPr>
        <w:p w14:paraId="3CFE3088" w14:textId="77777777" w:rsidR="00A75DEB" w:rsidRPr="00AF1274" w:rsidRDefault="00A75DEB" w:rsidP="00E70331">
          <w:pPr>
            <w:pStyle w:val="Header"/>
            <w:jc w:val="center"/>
            <w:rPr>
              <w:rFonts w:ascii="Verdana" w:eastAsia="MS Mincho" w:hAnsi="Verdana"/>
              <w:sz w:val="20"/>
              <w:szCs w:val="20"/>
              <w:lang w:eastAsia="ar-SA"/>
            </w:rPr>
          </w:pPr>
        </w:p>
      </w:tc>
    </w:tr>
    <w:tr w:rsidR="00A75DEB" w:rsidRPr="00582528" w14:paraId="237F1460" w14:textId="77777777">
      <w:trPr>
        <w:jc w:val="center"/>
      </w:trPr>
      <w:tc>
        <w:tcPr>
          <w:tcW w:w="1741" w:type="dxa"/>
          <w:vMerge/>
          <w:vAlign w:val="center"/>
        </w:tcPr>
        <w:p w14:paraId="40929135" w14:textId="77777777" w:rsidR="00A75DEB" w:rsidRPr="00AF1274" w:rsidRDefault="00A75DEB" w:rsidP="00E70331">
          <w:pPr>
            <w:pStyle w:val="Header"/>
            <w:jc w:val="center"/>
            <w:rPr>
              <w:rFonts w:ascii="Verdana" w:eastAsia="MS Mincho" w:hAnsi="Verdana"/>
              <w:sz w:val="20"/>
              <w:szCs w:val="20"/>
              <w:lang w:eastAsia="ar-SA"/>
            </w:rPr>
          </w:pPr>
        </w:p>
      </w:tc>
      <w:tc>
        <w:tcPr>
          <w:tcW w:w="6319" w:type="dxa"/>
          <w:vAlign w:val="center"/>
        </w:tcPr>
        <w:p w14:paraId="51D977A5" w14:textId="77777777" w:rsidR="00A75DEB" w:rsidRPr="00AF1274" w:rsidRDefault="00A75DEB" w:rsidP="00E70331">
          <w:pPr>
            <w:pStyle w:val="Header"/>
            <w:jc w:val="center"/>
            <w:rPr>
              <w:rFonts w:ascii="Verdana" w:eastAsia="MS Mincho" w:hAnsi="Verdana"/>
              <w:color w:val="0000FF"/>
              <w:sz w:val="20"/>
              <w:szCs w:val="20"/>
              <w:lang w:eastAsia="ar-SA"/>
            </w:rPr>
          </w:pPr>
          <w:r>
            <w:rPr>
              <w:rFonts w:ascii="Verdana" w:eastAsia="MS Mincho" w:hAnsi="Verdana"/>
              <w:b/>
              <w:color w:val="0000FF"/>
              <w:sz w:val="20"/>
              <w:szCs w:val="20"/>
              <w:lang w:eastAsia="ar-SA"/>
            </w:rPr>
            <w:t>Acceptance Test Procedure (A</w:t>
          </w:r>
          <w:r w:rsidRPr="00AF1274">
            <w:rPr>
              <w:rFonts w:ascii="Verdana" w:eastAsia="MS Mincho" w:hAnsi="Verdana"/>
              <w:b/>
              <w:color w:val="0000FF"/>
              <w:sz w:val="20"/>
              <w:szCs w:val="20"/>
              <w:lang w:eastAsia="ar-SA"/>
            </w:rPr>
            <w:t>TP)</w:t>
          </w:r>
        </w:p>
      </w:tc>
      <w:tc>
        <w:tcPr>
          <w:tcW w:w="1469" w:type="dxa"/>
          <w:vAlign w:val="center"/>
        </w:tcPr>
        <w:p w14:paraId="1ECFC32B" w14:textId="77777777" w:rsidR="00A75DEB" w:rsidRPr="00AF1274" w:rsidRDefault="00A75DEB" w:rsidP="00E70331">
          <w:pPr>
            <w:pStyle w:val="Header"/>
            <w:jc w:val="center"/>
            <w:rPr>
              <w:rFonts w:ascii="Verdana" w:eastAsia="MS Mincho" w:hAnsi="Verdana"/>
              <w:sz w:val="20"/>
              <w:szCs w:val="20"/>
              <w:lang w:eastAsia="ar-SA"/>
            </w:rPr>
          </w:pPr>
          <w:r w:rsidRPr="00AF1274">
            <w:rPr>
              <w:rFonts w:ascii="Verdana" w:eastAsia="MS Mincho" w:hAnsi="Verdana"/>
              <w:b/>
              <w:sz w:val="20"/>
              <w:szCs w:val="20"/>
              <w:lang w:eastAsia="ar-SA"/>
            </w:rPr>
            <w:t>Date</w:t>
          </w:r>
        </w:p>
      </w:tc>
    </w:tr>
    <w:tr w:rsidR="00A75DEB" w:rsidRPr="00116026" w14:paraId="7D9EC1A9" w14:textId="77777777" w:rsidTr="00220DE8">
      <w:trPr>
        <w:jc w:val="center"/>
      </w:trPr>
      <w:tc>
        <w:tcPr>
          <w:tcW w:w="1741" w:type="dxa"/>
          <w:vMerge/>
          <w:vAlign w:val="center"/>
        </w:tcPr>
        <w:p w14:paraId="5D3D72DA" w14:textId="77777777" w:rsidR="00A75DEB" w:rsidRPr="00AF1274" w:rsidRDefault="00A75DEB" w:rsidP="00E70331">
          <w:pPr>
            <w:pStyle w:val="Header"/>
            <w:jc w:val="center"/>
            <w:rPr>
              <w:rFonts w:ascii="Verdana" w:eastAsia="MS Mincho" w:hAnsi="Verdana"/>
              <w:sz w:val="20"/>
              <w:szCs w:val="20"/>
              <w:lang w:eastAsia="ar-SA"/>
            </w:rPr>
          </w:pPr>
        </w:p>
      </w:tc>
      <w:tc>
        <w:tcPr>
          <w:tcW w:w="6319" w:type="dxa"/>
          <w:shd w:val="clear" w:color="auto" w:fill="FFFFFF" w:themeFill="background1"/>
          <w:vAlign w:val="center"/>
        </w:tcPr>
        <w:p w14:paraId="196BF615" w14:textId="7B242A27" w:rsidR="00A75DEB" w:rsidRPr="00220DE8" w:rsidRDefault="00220DE8" w:rsidP="00E70331">
          <w:pPr>
            <w:pStyle w:val="Header"/>
            <w:jc w:val="center"/>
            <w:rPr>
              <w:rFonts w:ascii="Verdana" w:eastAsia="MS Mincho" w:hAnsi="Verdana"/>
              <w:b/>
              <w:bCs/>
              <w:color w:val="0000FF"/>
              <w:sz w:val="18"/>
              <w:szCs w:val="18"/>
              <w:highlight w:val="yellow"/>
              <w:lang w:eastAsia="ar-SA"/>
            </w:rPr>
          </w:pPr>
          <w:r w:rsidRPr="00A8753E">
            <w:rPr>
              <w:rFonts w:ascii="Verdana" w:eastAsia="MS Mincho" w:hAnsi="Verdana"/>
              <w:b/>
              <w:bCs/>
              <w:sz w:val="18"/>
              <w:szCs w:val="18"/>
              <w:lang w:eastAsia="ar-SA"/>
            </w:rPr>
            <w:t xml:space="preserve">Doc. No: </w:t>
          </w:r>
          <w:r w:rsidR="00FE32BF" w:rsidRPr="00FE32BF">
            <w:rPr>
              <w:rFonts w:ascii="Verdana" w:eastAsia="MS Mincho" w:hAnsi="Verdana"/>
              <w:b/>
              <w:bCs/>
              <w:sz w:val="18"/>
              <w:szCs w:val="18"/>
              <w:lang w:eastAsia="ar-SA"/>
            </w:rPr>
            <w:t>D/SHDS/ATE/16/HA/0/26/</w:t>
          </w:r>
          <w:r w:rsidR="00FE32BF">
            <w:rPr>
              <w:rFonts w:ascii="Verdana" w:eastAsia="MS Mincho" w:hAnsi="Verdana"/>
              <w:b/>
              <w:bCs/>
              <w:sz w:val="18"/>
              <w:szCs w:val="18"/>
              <w:lang w:eastAsia="ar-SA"/>
            </w:rPr>
            <w:t>ATP</w:t>
          </w:r>
          <w:r w:rsidR="00FE32BF" w:rsidRPr="00FE32BF">
            <w:rPr>
              <w:rFonts w:ascii="Verdana" w:eastAsia="MS Mincho" w:hAnsi="Verdana"/>
              <w:b/>
              <w:bCs/>
              <w:sz w:val="18"/>
              <w:szCs w:val="18"/>
              <w:lang w:eastAsia="ar-SA"/>
            </w:rPr>
            <w:t>/001</w:t>
          </w:r>
          <w:r w:rsidRPr="00A8753E">
            <w:rPr>
              <w:rFonts w:ascii="Verdana" w:eastAsia="MS Mincho" w:hAnsi="Verdana"/>
              <w:b/>
              <w:bCs/>
              <w:sz w:val="18"/>
              <w:szCs w:val="18"/>
              <w:lang w:eastAsia="ar-SA"/>
            </w:rPr>
            <w:t>; Rev No: 00</w:t>
          </w:r>
        </w:p>
      </w:tc>
      <w:tc>
        <w:tcPr>
          <w:tcW w:w="1469" w:type="dxa"/>
          <w:vAlign w:val="center"/>
        </w:tcPr>
        <w:p w14:paraId="5DCC31C9" w14:textId="35985AB5" w:rsidR="00A75DEB" w:rsidRPr="001E4120" w:rsidRDefault="009C30EF" w:rsidP="00E70331">
          <w:pPr>
            <w:pStyle w:val="Header"/>
            <w:jc w:val="center"/>
            <w:rPr>
              <w:rFonts w:ascii="Verdana" w:eastAsia="MS Mincho" w:hAnsi="Verdana"/>
              <w:sz w:val="20"/>
              <w:szCs w:val="20"/>
              <w:lang w:eastAsia="ar-SA"/>
            </w:rPr>
          </w:pPr>
          <w:r>
            <w:rPr>
              <w:rFonts w:ascii="Verdana" w:eastAsia="MS Mincho" w:hAnsi="Verdana"/>
              <w:sz w:val="20"/>
              <w:szCs w:val="20"/>
              <w:lang w:eastAsia="ar-SA"/>
            </w:rPr>
            <w:t>25</w:t>
          </w:r>
          <w:r w:rsidR="00220DE8">
            <w:rPr>
              <w:rFonts w:ascii="Verdana" w:eastAsia="MS Mincho" w:hAnsi="Verdana"/>
              <w:sz w:val="20"/>
              <w:szCs w:val="20"/>
              <w:lang w:eastAsia="ar-SA"/>
            </w:rPr>
            <w:t>/0</w:t>
          </w:r>
          <w:r>
            <w:rPr>
              <w:rFonts w:ascii="Verdana" w:eastAsia="MS Mincho" w:hAnsi="Verdana"/>
              <w:sz w:val="20"/>
              <w:szCs w:val="20"/>
              <w:lang w:eastAsia="ar-SA"/>
            </w:rPr>
            <w:t>8</w:t>
          </w:r>
          <w:r w:rsidR="00A75DEB">
            <w:rPr>
              <w:rFonts w:ascii="Verdana" w:eastAsia="MS Mincho" w:hAnsi="Verdana"/>
              <w:sz w:val="20"/>
              <w:szCs w:val="20"/>
              <w:lang w:eastAsia="ar-SA"/>
            </w:rPr>
            <w:t>/202</w:t>
          </w:r>
          <w:r>
            <w:rPr>
              <w:rFonts w:ascii="Verdana" w:eastAsia="MS Mincho" w:hAnsi="Verdana"/>
              <w:sz w:val="20"/>
              <w:szCs w:val="20"/>
              <w:lang w:eastAsia="ar-SA"/>
            </w:rPr>
            <w:t>6</w:t>
          </w:r>
        </w:p>
      </w:tc>
    </w:tr>
  </w:tbl>
  <w:p w14:paraId="4E7861D6" w14:textId="6442B927" w:rsidR="00A75DEB" w:rsidRPr="00E70331" w:rsidRDefault="00487798" w:rsidP="00C01F0C">
    <w:pPr>
      <w:pStyle w:val="Header"/>
    </w:pPr>
    <w:r w:rsidRPr="00B9307B">
      <w:rPr>
        <w:b/>
        <w:bCs/>
        <w:noProof/>
      </w:rPr>
      <w:drawing>
        <wp:anchor distT="0" distB="0" distL="114300" distR="114300" simplePos="0" relativeHeight="251659264" behindDoc="0" locked="0" layoutInCell="1" allowOverlap="1" wp14:anchorId="0AD27F5A" wp14:editId="18403F03">
          <wp:simplePos x="0" y="0"/>
          <wp:positionH relativeFrom="column">
            <wp:posOffset>-112981</wp:posOffset>
          </wp:positionH>
          <wp:positionV relativeFrom="paragraph">
            <wp:posOffset>-478790</wp:posOffset>
          </wp:positionV>
          <wp:extent cx="1073785" cy="309245"/>
          <wp:effectExtent l="0" t="0" r="0" b="0"/>
          <wp:wrapNone/>
          <wp:docPr id="18257533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8053" name="Picture 2028118053"/>
                  <pic:cNvPicPr/>
                </pic:nvPicPr>
                <pic:blipFill>
                  <a:blip r:embed="rId1">
                    <a:extLst>
                      <a:ext uri="{28A0092B-C50C-407E-A947-70E740481C1C}">
                        <a14:useLocalDpi xmlns:a14="http://schemas.microsoft.com/office/drawing/2010/main" val="0"/>
                      </a:ext>
                    </a:extLst>
                  </a:blip>
                  <a:stretch>
                    <a:fillRect/>
                  </a:stretch>
                </pic:blipFill>
                <pic:spPr>
                  <a:xfrm>
                    <a:off x="0" y="0"/>
                    <a:ext cx="1073785" cy="3092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6D09" w14:textId="77777777" w:rsidR="00902FD5" w:rsidRDefault="00902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8"/>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B"/>
    <w:multiLevelType w:val="singleLevel"/>
    <w:tmpl w:val="0000000B"/>
    <w:name w:val="WW8Num15"/>
    <w:lvl w:ilvl="0">
      <w:start w:val="1"/>
      <w:numFmt w:val="decimal"/>
      <w:lvlText w:val="%1."/>
      <w:lvlJc w:val="left"/>
      <w:pPr>
        <w:tabs>
          <w:tab w:val="num" w:pos="360"/>
        </w:tabs>
        <w:ind w:left="360" w:hanging="360"/>
      </w:pPr>
      <w:rPr>
        <w:rFonts w:cs="Times New Roman"/>
      </w:rPr>
    </w:lvl>
  </w:abstractNum>
  <w:abstractNum w:abstractNumId="2" w15:restartNumberingAfterBreak="0">
    <w:nsid w:val="00000013"/>
    <w:multiLevelType w:val="multilevel"/>
    <w:tmpl w:val="00000013"/>
    <w:name w:val="WW8Num27"/>
    <w:lvl w:ilvl="0">
      <w:start w:val="1"/>
      <w:numFmt w:val="lowerLetter"/>
      <w:lvlText w:val="%1."/>
      <w:lvlJc w:val="left"/>
      <w:pPr>
        <w:tabs>
          <w:tab w:val="num" w:pos="4680"/>
        </w:tabs>
        <w:ind w:left="4680" w:hanging="360"/>
      </w:pPr>
    </w:lvl>
    <w:lvl w:ilvl="1">
      <w:start w:val="3"/>
      <w:numFmt w:val="decimal"/>
      <w:lvlText w:val="%2.)"/>
      <w:lvlJc w:val="left"/>
      <w:pPr>
        <w:tabs>
          <w:tab w:val="num" w:pos="5400"/>
        </w:tabs>
        <w:ind w:left="5400" w:hanging="360"/>
      </w:pPr>
    </w:lvl>
    <w:lvl w:ilvl="2">
      <w:start w:val="3"/>
      <w:numFmt w:val="lowerLetter"/>
      <w:lvlText w:val="%3.)"/>
      <w:lvlJc w:val="left"/>
      <w:pPr>
        <w:tabs>
          <w:tab w:val="num" w:pos="6300"/>
        </w:tabs>
        <w:ind w:left="6300" w:hanging="360"/>
      </w:pPr>
      <w:rPr>
        <w:b/>
      </w:rPr>
    </w:lvl>
    <w:lvl w:ilvl="3">
      <w:start w:val="1"/>
      <w:numFmt w:val="decimal"/>
      <w:lvlText w:val="%4."/>
      <w:lvlJc w:val="left"/>
      <w:pPr>
        <w:tabs>
          <w:tab w:val="num" w:pos="6840"/>
        </w:tabs>
        <w:ind w:left="6840" w:hanging="360"/>
      </w:pPr>
    </w:lvl>
    <w:lvl w:ilvl="4">
      <w:start w:val="1"/>
      <w:numFmt w:val="lowerLetter"/>
      <w:lvlText w:val="%5."/>
      <w:lvlJc w:val="left"/>
      <w:pPr>
        <w:tabs>
          <w:tab w:val="num" w:pos="7560"/>
        </w:tabs>
        <w:ind w:left="7560" w:hanging="360"/>
      </w:pPr>
    </w:lvl>
    <w:lvl w:ilvl="5">
      <w:start w:val="1"/>
      <w:numFmt w:val="lowerRoman"/>
      <w:lvlText w:val="%6."/>
      <w:lvlJc w:val="right"/>
      <w:pPr>
        <w:tabs>
          <w:tab w:val="num" w:pos="8280"/>
        </w:tabs>
        <w:ind w:left="8280" w:hanging="180"/>
      </w:pPr>
    </w:lvl>
    <w:lvl w:ilvl="6">
      <w:start w:val="1"/>
      <w:numFmt w:val="decimal"/>
      <w:lvlText w:val="%7."/>
      <w:lvlJc w:val="left"/>
      <w:pPr>
        <w:tabs>
          <w:tab w:val="num" w:pos="9000"/>
        </w:tabs>
        <w:ind w:left="9000" w:hanging="360"/>
      </w:pPr>
    </w:lvl>
    <w:lvl w:ilvl="7">
      <w:start w:val="1"/>
      <w:numFmt w:val="lowerLetter"/>
      <w:lvlText w:val="%8."/>
      <w:lvlJc w:val="left"/>
      <w:pPr>
        <w:tabs>
          <w:tab w:val="num" w:pos="9720"/>
        </w:tabs>
        <w:ind w:left="9720" w:hanging="360"/>
      </w:pPr>
    </w:lvl>
    <w:lvl w:ilvl="8">
      <w:start w:val="1"/>
      <w:numFmt w:val="lowerRoman"/>
      <w:lvlText w:val="%9."/>
      <w:lvlJc w:val="right"/>
      <w:pPr>
        <w:tabs>
          <w:tab w:val="num" w:pos="10440"/>
        </w:tabs>
        <w:ind w:left="10440" w:hanging="180"/>
      </w:pPr>
    </w:lvl>
  </w:abstractNum>
  <w:abstractNum w:abstractNumId="3" w15:restartNumberingAfterBreak="0">
    <w:nsid w:val="00000014"/>
    <w:multiLevelType w:val="multilevel"/>
    <w:tmpl w:val="00000014"/>
    <w:name w:val="WW8Num29"/>
    <w:lvl w:ilvl="0">
      <w:start w:val="1"/>
      <w:numFmt w:val="upperLetter"/>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 w15:restartNumberingAfterBreak="0">
    <w:nsid w:val="03341C72"/>
    <w:multiLevelType w:val="multilevel"/>
    <w:tmpl w:val="D1B6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B4276"/>
    <w:multiLevelType w:val="multilevel"/>
    <w:tmpl w:val="63066D72"/>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A67C5D"/>
    <w:multiLevelType w:val="multilevel"/>
    <w:tmpl w:val="C384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25291"/>
    <w:multiLevelType w:val="multilevel"/>
    <w:tmpl w:val="A636E022"/>
    <w:styleLink w:val="CurrentList2"/>
    <w:lvl w:ilvl="0">
      <w:start w:val="1"/>
      <w:numFmt w:val="decimal"/>
      <w:lvlText w:val="%1."/>
      <w:lvlJc w:val="left"/>
      <w:pPr>
        <w:tabs>
          <w:tab w:val="num" w:pos="720"/>
        </w:tabs>
        <w:ind w:left="720" w:hanging="360"/>
      </w:pPr>
    </w:lvl>
    <w:lvl w:ilvl="1">
      <w:start w:val="9"/>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202043D"/>
    <w:multiLevelType w:val="multilevel"/>
    <w:tmpl w:val="AE94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64720"/>
    <w:multiLevelType w:val="multilevel"/>
    <w:tmpl w:val="756E9C4A"/>
    <w:lvl w:ilvl="0">
      <w:start w:val="1"/>
      <w:numFmt w:val="decimalZero"/>
      <w:lvlText w:val="1.%1"/>
      <w:lvlJc w:val="left"/>
      <w:pPr>
        <w:tabs>
          <w:tab w:val="num" w:pos="432"/>
        </w:tabs>
        <w:ind w:left="432" w:hanging="432"/>
      </w:pPr>
      <w:rPr>
        <w:rFonts w:ascii="Arial" w:hAnsi="Arial" w:hint="default"/>
        <w:b w:val="0"/>
        <w:caps w:val="0"/>
        <w:spacing w:val="0"/>
        <w:sz w:val="22"/>
        <w:szCs w:val="22"/>
        <w:effect w:val="no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3662E66"/>
    <w:multiLevelType w:val="multilevel"/>
    <w:tmpl w:val="7FA6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17E22"/>
    <w:multiLevelType w:val="multilevel"/>
    <w:tmpl w:val="3E887720"/>
    <w:lvl w:ilvl="0">
      <w:start w:val="1"/>
      <w:numFmt w:val="decimal"/>
      <w:lvlText w:val="%1."/>
      <w:lvlJc w:val="left"/>
      <w:pPr>
        <w:tabs>
          <w:tab w:val="num" w:pos="360"/>
        </w:tabs>
        <w:ind w:left="360" w:hanging="360"/>
      </w:pPr>
      <w:rPr>
        <w:rFonts w:hint="default"/>
        <w:b/>
        <w:sz w:val="24"/>
        <w:szCs w:val="24"/>
        <w:u w:val="none"/>
      </w:rPr>
    </w:lvl>
    <w:lvl w:ilvl="1">
      <w:start w:val="1"/>
      <w:numFmt w:val="decimal"/>
      <w:lvlText w:val="%1.%2."/>
      <w:lvlJc w:val="left"/>
      <w:pPr>
        <w:tabs>
          <w:tab w:val="num" w:pos="432"/>
        </w:tabs>
        <w:ind w:left="432" w:hanging="432"/>
      </w:pPr>
      <w:rPr>
        <w:rFonts w:hint="default"/>
        <w:b/>
        <w:i w:val="0"/>
        <w:sz w:val="24"/>
        <w:szCs w:val="24"/>
      </w:rPr>
    </w:lvl>
    <w:lvl w:ilvl="2">
      <w:start w:val="1"/>
      <w:numFmt w:val="decimal"/>
      <w:lvlText w:val="%1.%2.%3."/>
      <w:lvlJc w:val="left"/>
      <w:pPr>
        <w:tabs>
          <w:tab w:val="num" w:pos="1428"/>
        </w:tabs>
        <w:ind w:left="1212" w:hanging="504"/>
      </w:pPr>
      <w:rPr>
        <w:rFonts w:hint="default"/>
        <w:i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DB93E9A"/>
    <w:multiLevelType w:val="hybridMultilevel"/>
    <w:tmpl w:val="755A8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6519C8"/>
    <w:multiLevelType w:val="multilevel"/>
    <w:tmpl w:val="8DDEDF8C"/>
    <w:lvl w:ilvl="0">
      <w:start w:val="1"/>
      <w:numFmt w:val="decimal"/>
      <w:pStyle w:val="Heading21"/>
      <w:lvlText w:val="%1."/>
      <w:lvlJc w:val="left"/>
      <w:pPr>
        <w:ind w:left="540" w:hanging="360"/>
      </w:pPr>
      <w:rPr>
        <w:rFonts w:hint="default"/>
        <w:b/>
      </w:rPr>
    </w:lvl>
    <w:lvl w:ilvl="1">
      <w:start w:val="1"/>
      <w:numFmt w:val="decimal"/>
      <w:pStyle w:val="Heading21"/>
      <w:isLgl/>
      <w:lvlText w:val="%1.%2."/>
      <w:lvlJc w:val="left"/>
      <w:pPr>
        <w:ind w:left="900" w:hanging="360"/>
      </w:pPr>
      <w:rPr>
        <w:rFonts w:hint="default"/>
        <w:b/>
        <w:i w:val="0"/>
      </w:rPr>
    </w:lvl>
    <w:lvl w:ilvl="2">
      <w:start w:val="1"/>
      <w:numFmt w:val="decimal"/>
      <w:isLgl/>
      <w:lvlText w:val="%1.%2.%3."/>
      <w:lvlJc w:val="left"/>
      <w:pPr>
        <w:ind w:left="1620" w:hanging="720"/>
      </w:pPr>
      <w:rPr>
        <w:rFonts w:hint="default"/>
        <w:b/>
      </w:rPr>
    </w:lvl>
    <w:lvl w:ilvl="3">
      <w:start w:val="1"/>
      <w:numFmt w:val="decimal"/>
      <w:isLgl/>
      <w:lvlText w:val="%1.%2.%3.%4."/>
      <w:lvlJc w:val="left"/>
      <w:pPr>
        <w:ind w:left="1980" w:hanging="720"/>
      </w:pPr>
      <w:rPr>
        <w:rFonts w:hint="default"/>
        <w:b/>
      </w:rPr>
    </w:lvl>
    <w:lvl w:ilvl="4">
      <w:start w:val="1"/>
      <w:numFmt w:val="decimal"/>
      <w:isLgl/>
      <w:lvlText w:val="%1.%2.%3.%4.%5."/>
      <w:lvlJc w:val="left"/>
      <w:pPr>
        <w:ind w:left="2700" w:hanging="1080"/>
      </w:pPr>
      <w:rPr>
        <w:rFonts w:hint="default"/>
        <w:b/>
      </w:rPr>
    </w:lvl>
    <w:lvl w:ilvl="5">
      <w:start w:val="1"/>
      <w:numFmt w:val="decimal"/>
      <w:isLgl/>
      <w:lvlText w:val="%1.%2.%3.%4.%5.%6."/>
      <w:lvlJc w:val="left"/>
      <w:pPr>
        <w:ind w:left="3060" w:hanging="1080"/>
      </w:pPr>
      <w:rPr>
        <w:rFonts w:hint="default"/>
        <w:b/>
      </w:rPr>
    </w:lvl>
    <w:lvl w:ilvl="6">
      <w:start w:val="1"/>
      <w:numFmt w:val="decimal"/>
      <w:isLgl/>
      <w:lvlText w:val="%1.%2.%3.%4.%5.%6.%7."/>
      <w:lvlJc w:val="left"/>
      <w:pPr>
        <w:ind w:left="3780" w:hanging="1440"/>
      </w:pPr>
      <w:rPr>
        <w:rFonts w:hint="default"/>
        <w:b/>
      </w:rPr>
    </w:lvl>
    <w:lvl w:ilvl="7">
      <w:start w:val="1"/>
      <w:numFmt w:val="decimal"/>
      <w:isLgl/>
      <w:lvlText w:val="%1.%2.%3.%4.%5.%6.%7.%8."/>
      <w:lvlJc w:val="left"/>
      <w:pPr>
        <w:ind w:left="4140" w:hanging="1440"/>
      </w:pPr>
      <w:rPr>
        <w:rFonts w:hint="default"/>
        <w:b/>
      </w:rPr>
    </w:lvl>
    <w:lvl w:ilvl="8">
      <w:start w:val="1"/>
      <w:numFmt w:val="decimal"/>
      <w:isLgl/>
      <w:lvlText w:val="%1.%2.%3.%4.%5.%6.%7.%8.%9."/>
      <w:lvlJc w:val="left"/>
      <w:pPr>
        <w:ind w:left="4860" w:hanging="1800"/>
      </w:pPr>
      <w:rPr>
        <w:rFonts w:hint="default"/>
        <w:b/>
      </w:rPr>
    </w:lvl>
  </w:abstractNum>
  <w:abstractNum w:abstractNumId="14" w15:restartNumberingAfterBreak="0">
    <w:nsid w:val="42C83585"/>
    <w:multiLevelType w:val="multilevel"/>
    <w:tmpl w:val="6D6059E0"/>
    <w:lvl w:ilvl="0">
      <w:start w:val="1"/>
      <w:numFmt w:val="decimalZero"/>
      <w:lvlText w:val="1.%1"/>
      <w:lvlJc w:val="left"/>
      <w:pPr>
        <w:tabs>
          <w:tab w:val="num" w:pos="432"/>
        </w:tabs>
        <w:ind w:left="432" w:hanging="432"/>
      </w:pPr>
      <w:rPr>
        <w:rFonts w:ascii="Arial" w:hAnsi="Arial" w:hint="default"/>
        <w:b w:val="0"/>
        <w:caps w:val="0"/>
        <w:spacing w:val="0"/>
        <w:sz w:val="22"/>
        <w:szCs w:val="22"/>
        <w:effect w:val="no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6D11017"/>
    <w:multiLevelType w:val="hybridMultilevel"/>
    <w:tmpl w:val="56CAFF8E"/>
    <w:lvl w:ilvl="0" w:tplc="ADAAE572">
      <w:start w:val="1"/>
      <w:numFmt w:val="decimal"/>
      <w:pStyle w:val="Heading2"/>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73275A"/>
    <w:multiLevelType w:val="multilevel"/>
    <w:tmpl w:val="E124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882B64"/>
    <w:multiLevelType w:val="multilevel"/>
    <w:tmpl w:val="A9DE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C2566"/>
    <w:multiLevelType w:val="hybridMultilevel"/>
    <w:tmpl w:val="15F250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C7275E"/>
    <w:multiLevelType w:val="multilevel"/>
    <w:tmpl w:val="E216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171160"/>
    <w:multiLevelType w:val="multilevel"/>
    <w:tmpl w:val="8E082CF0"/>
    <w:styleLink w:val="Style2"/>
    <w:lvl w:ilvl="0">
      <w:start w:val="3"/>
      <w:numFmt w:val="decimal"/>
      <w:lvlText w:val="2.0%1"/>
      <w:lvlJc w:val="left"/>
      <w:pPr>
        <w:tabs>
          <w:tab w:val="num" w:pos="432"/>
        </w:tabs>
        <w:ind w:left="432" w:hanging="432"/>
      </w:pPr>
      <w:rPr>
        <w:rFonts w:hint="default"/>
        <w:b w:val="0"/>
        <w:caps w:val="0"/>
        <w:spacing w:val="0"/>
        <w:sz w:val="22"/>
        <w:szCs w:val="22"/>
        <w:effect w:val="no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A9841EA"/>
    <w:multiLevelType w:val="hybridMultilevel"/>
    <w:tmpl w:val="52F293B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BC4692"/>
    <w:multiLevelType w:val="hybridMultilevel"/>
    <w:tmpl w:val="E6889F80"/>
    <w:lvl w:ilvl="0" w:tplc="918C55DC">
      <w:start w:val="1"/>
      <w:numFmt w:val="decimal"/>
      <w:pStyle w:val="Heading3"/>
      <w:lvlText w:val="%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5501D0"/>
    <w:multiLevelType w:val="multilevel"/>
    <w:tmpl w:val="EFF05E44"/>
    <w:lvl w:ilvl="0">
      <w:start w:val="1"/>
      <w:numFmt w:val="decimalZero"/>
      <w:lvlText w:val="1.%1"/>
      <w:lvlJc w:val="left"/>
      <w:pPr>
        <w:tabs>
          <w:tab w:val="num" w:pos="432"/>
        </w:tabs>
        <w:ind w:left="432" w:hanging="432"/>
      </w:pPr>
      <w:rPr>
        <w:rFonts w:ascii="Arial" w:hAnsi="Arial" w:hint="default"/>
        <w:b/>
        <w:caps w:val="0"/>
        <w:spacing w:val="0"/>
        <w:sz w:val="22"/>
        <w:szCs w:val="22"/>
        <w:effect w:val="no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BA13D9E"/>
    <w:multiLevelType w:val="multilevel"/>
    <w:tmpl w:val="0409001F"/>
    <w:styleLink w:val="111111"/>
    <w:lvl w:ilvl="0">
      <w:start w:val="9"/>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CAC6031"/>
    <w:multiLevelType w:val="multilevel"/>
    <w:tmpl w:val="1F1C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A26289"/>
    <w:multiLevelType w:val="hybridMultilevel"/>
    <w:tmpl w:val="15F25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F1D5700"/>
    <w:multiLevelType w:val="multilevel"/>
    <w:tmpl w:val="BB901190"/>
    <w:styleLink w:val="CurrentList1"/>
    <w:lvl w:ilvl="0">
      <w:start w:val="1"/>
      <w:numFmt w:val="decimal"/>
      <w:lvlText w:val="%1."/>
      <w:lvlJc w:val="left"/>
      <w:pPr>
        <w:tabs>
          <w:tab w:val="num" w:pos="720"/>
        </w:tabs>
        <w:ind w:left="720" w:hanging="360"/>
      </w:pPr>
    </w:lvl>
    <w:lvl w:ilvl="1">
      <w:start w:val="9"/>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6780267">
    <w:abstractNumId w:val="11"/>
  </w:num>
  <w:num w:numId="2" w16cid:durableId="27486996">
    <w:abstractNumId w:val="27"/>
  </w:num>
  <w:num w:numId="3" w16cid:durableId="773551413">
    <w:abstractNumId w:val="24"/>
  </w:num>
  <w:num w:numId="4" w16cid:durableId="1050956272">
    <w:abstractNumId w:val="7"/>
  </w:num>
  <w:num w:numId="5" w16cid:durableId="982269707">
    <w:abstractNumId w:val="13"/>
  </w:num>
  <w:num w:numId="6" w16cid:durableId="1715621925">
    <w:abstractNumId w:val="14"/>
  </w:num>
  <w:num w:numId="7" w16cid:durableId="1803377344">
    <w:abstractNumId w:val="9"/>
  </w:num>
  <w:num w:numId="8" w16cid:durableId="717359897">
    <w:abstractNumId w:val="20"/>
  </w:num>
  <w:num w:numId="9" w16cid:durableId="730231743">
    <w:abstractNumId w:val="23"/>
  </w:num>
  <w:num w:numId="10" w16cid:durableId="125315452">
    <w:abstractNumId w:val="26"/>
  </w:num>
  <w:num w:numId="11" w16cid:durableId="1360007329">
    <w:abstractNumId w:val="12"/>
  </w:num>
  <w:num w:numId="12" w16cid:durableId="1175996346">
    <w:abstractNumId w:val="6"/>
  </w:num>
  <w:num w:numId="13" w16cid:durableId="794445696">
    <w:abstractNumId w:val="17"/>
  </w:num>
  <w:num w:numId="14" w16cid:durableId="1336110452">
    <w:abstractNumId w:val="19"/>
  </w:num>
  <w:num w:numId="15" w16cid:durableId="1606108897">
    <w:abstractNumId w:val="4"/>
  </w:num>
  <w:num w:numId="16" w16cid:durableId="1085302326">
    <w:abstractNumId w:val="25"/>
  </w:num>
  <w:num w:numId="17" w16cid:durableId="1915310521">
    <w:abstractNumId w:val="16"/>
  </w:num>
  <w:num w:numId="18" w16cid:durableId="2115899569">
    <w:abstractNumId w:val="10"/>
  </w:num>
  <w:num w:numId="19" w16cid:durableId="482043096">
    <w:abstractNumId w:val="8"/>
  </w:num>
  <w:num w:numId="20" w16cid:durableId="1961298976">
    <w:abstractNumId w:val="18"/>
  </w:num>
  <w:num w:numId="21" w16cid:durableId="1408915639">
    <w:abstractNumId w:val="21"/>
  </w:num>
  <w:num w:numId="22" w16cid:durableId="2103646104">
    <w:abstractNumId w:val="5"/>
  </w:num>
  <w:num w:numId="23" w16cid:durableId="1413352570">
    <w:abstractNumId w:val="15"/>
  </w:num>
  <w:num w:numId="24" w16cid:durableId="1985692218">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613"/>
    <w:rsid w:val="000003C6"/>
    <w:rsid w:val="0000051B"/>
    <w:rsid w:val="00001C85"/>
    <w:rsid w:val="000025A6"/>
    <w:rsid w:val="000035FE"/>
    <w:rsid w:val="0000437B"/>
    <w:rsid w:val="00005971"/>
    <w:rsid w:val="00006118"/>
    <w:rsid w:val="00007AD1"/>
    <w:rsid w:val="000109AE"/>
    <w:rsid w:val="0001190A"/>
    <w:rsid w:val="00011BC3"/>
    <w:rsid w:val="00012A39"/>
    <w:rsid w:val="0001365E"/>
    <w:rsid w:val="000139E6"/>
    <w:rsid w:val="00013B2C"/>
    <w:rsid w:val="00014996"/>
    <w:rsid w:val="00014B43"/>
    <w:rsid w:val="00015F75"/>
    <w:rsid w:val="0001641D"/>
    <w:rsid w:val="00017D73"/>
    <w:rsid w:val="000211FB"/>
    <w:rsid w:val="000219B7"/>
    <w:rsid w:val="000221C4"/>
    <w:rsid w:val="00022FA5"/>
    <w:rsid w:val="00023ACA"/>
    <w:rsid w:val="000252CB"/>
    <w:rsid w:val="00026FAD"/>
    <w:rsid w:val="00030975"/>
    <w:rsid w:val="00031878"/>
    <w:rsid w:val="0003281D"/>
    <w:rsid w:val="00035EEC"/>
    <w:rsid w:val="000373BA"/>
    <w:rsid w:val="00040366"/>
    <w:rsid w:val="00040D94"/>
    <w:rsid w:val="00041769"/>
    <w:rsid w:val="000420A7"/>
    <w:rsid w:val="00042A48"/>
    <w:rsid w:val="000430C3"/>
    <w:rsid w:val="00044345"/>
    <w:rsid w:val="00044657"/>
    <w:rsid w:val="0004484A"/>
    <w:rsid w:val="000448EA"/>
    <w:rsid w:val="00044DD5"/>
    <w:rsid w:val="00045B03"/>
    <w:rsid w:val="00046222"/>
    <w:rsid w:val="00046611"/>
    <w:rsid w:val="00046BEE"/>
    <w:rsid w:val="0004798D"/>
    <w:rsid w:val="000479AE"/>
    <w:rsid w:val="00050783"/>
    <w:rsid w:val="00050F1B"/>
    <w:rsid w:val="000510FC"/>
    <w:rsid w:val="0005187C"/>
    <w:rsid w:val="000523BF"/>
    <w:rsid w:val="00052B82"/>
    <w:rsid w:val="00052DF1"/>
    <w:rsid w:val="00053123"/>
    <w:rsid w:val="00053430"/>
    <w:rsid w:val="00053A92"/>
    <w:rsid w:val="00053E84"/>
    <w:rsid w:val="000558DE"/>
    <w:rsid w:val="000569FB"/>
    <w:rsid w:val="000612F6"/>
    <w:rsid w:val="00061AFD"/>
    <w:rsid w:val="0006391C"/>
    <w:rsid w:val="00064460"/>
    <w:rsid w:val="00065542"/>
    <w:rsid w:val="00067D64"/>
    <w:rsid w:val="00070158"/>
    <w:rsid w:val="000712CC"/>
    <w:rsid w:val="000715BE"/>
    <w:rsid w:val="000719B2"/>
    <w:rsid w:val="0007209E"/>
    <w:rsid w:val="00072176"/>
    <w:rsid w:val="00072924"/>
    <w:rsid w:val="00072C4C"/>
    <w:rsid w:val="0007588A"/>
    <w:rsid w:val="000758CC"/>
    <w:rsid w:val="00076B86"/>
    <w:rsid w:val="000771F2"/>
    <w:rsid w:val="000772E7"/>
    <w:rsid w:val="00077BA8"/>
    <w:rsid w:val="000807D2"/>
    <w:rsid w:val="00080CEC"/>
    <w:rsid w:val="00080E0E"/>
    <w:rsid w:val="00082191"/>
    <w:rsid w:val="000832B5"/>
    <w:rsid w:val="0008404C"/>
    <w:rsid w:val="00084514"/>
    <w:rsid w:val="00085624"/>
    <w:rsid w:val="000856BC"/>
    <w:rsid w:val="00085ADD"/>
    <w:rsid w:val="0008691C"/>
    <w:rsid w:val="00086E43"/>
    <w:rsid w:val="00087CC2"/>
    <w:rsid w:val="00090086"/>
    <w:rsid w:val="000902CC"/>
    <w:rsid w:val="00090F79"/>
    <w:rsid w:val="00091B82"/>
    <w:rsid w:val="00092A2A"/>
    <w:rsid w:val="000937D7"/>
    <w:rsid w:val="00093994"/>
    <w:rsid w:val="00093AC9"/>
    <w:rsid w:val="0009607D"/>
    <w:rsid w:val="00096FF1"/>
    <w:rsid w:val="000978B7"/>
    <w:rsid w:val="00097D6C"/>
    <w:rsid w:val="00097DFF"/>
    <w:rsid w:val="00097FE7"/>
    <w:rsid w:val="000A0003"/>
    <w:rsid w:val="000A04B4"/>
    <w:rsid w:val="000A07A6"/>
    <w:rsid w:val="000A0F8A"/>
    <w:rsid w:val="000A10BE"/>
    <w:rsid w:val="000A2705"/>
    <w:rsid w:val="000A2A4B"/>
    <w:rsid w:val="000A363D"/>
    <w:rsid w:val="000A430E"/>
    <w:rsid w:val="000A4FB7"/>
    <w:rsid w:val="000A5270"/>
    <w:rsid w:val="000A677D"/>
    <w:rsid w:val="000A76DB"/>
    <w:rsid w:val="000A7B35"/>
    <w:rsid w:val="000B06D6"/>
    <w:rsid w:val="000B070B"/>
    <w:rsid w:val="000B1115"/>
    <w:rsid w:val="000B11B2"/>
    <w:rsid w:val="000B126B"/>
    <w:rsid w:val="000B1692"/>
    <w:rsid w:val="000B16CF"/>
    <w:rsid w:val="000B192B"/>
    <w:rsid w:val="000B248A"/>
    <w:rsid w:val="000B3374"/>
    <w:rsid w:val="000B4A36"/>
    <w:rsid w:val="000B4ED8"/>
    <w:rsid w:val="000B5287"/>
    <w:rsid w:val="000B5C39"/>
    <w:rsid w:val="000B5D1F"/>
    <w:rsid w:val="000B602F"/>
    <w:rsid w:val="000B60D2"/>
    <w:rsid w:val="000B639C"/>
    <w:rsid w:val="000B6E1E"/>
    <w:rsid w:val="000B6EFF"/>
    <w:rsid w:val="000B7AFF"/>
    <w:rsid w:val="000C1ACA"/>
    <w:rsid w:val="000C2B3A"/>
    <w:rsid w:val="000C32CE"/>
    <w:rsid w:val="000C4D49"/>
    <w:rsid w:val="000C4D66"/>
    <w:rsid w:val="000C4E24"/>
    <w:rsid w:val="000C6B49"/>
    <w:rsid w:val="000D08D3"/>
    <w:rsid w:val="000D0930"/>
    <w:rsid w:val="000D246D"/>
    <w:rsid w:val="000D30E1"/>
    <w:rsid w:val="000D31DD"/>
    <w:rsid w:val="000D51EF"/>
    <w:rsid w:val="000D5F69"/>
    <w:rsid w:val="000D7AEE"/>
    <w:rsid w:val="000E03E5"/>
    <w:rsid w:val="000E410C"/>
    <w:rsid w:val="000E432F"/>
    <w:rsid w:val="000E5758"/>
    <w:rsid w:val="000E69F5"/>
    <w:rsid w:val="000E712B"/>
    <w:rsid w:val="000E743F"/>
    <w:rsid w:val="000F04FF"/>
    <w:rsid w:val="000F3271"/>
    <w:rsid w:val="000F3439"/>
    <w:rsid w:val="000F575F"/>
    <w:rsid w:val="000F6062"/>
    <w:rsid w:val="000F6126"/>
    <w:rsid w:val="000F6193"/>
    <w:rsid w:val="000F7862"/>
    <w:rsid w:val="000F7976"/>
    <w:rsid w:val="0010272E"/>
    <w:rsid w:val="00102C77"/>
    <w:rsid w:val="0010457E"/>
    <w:rsid w:val="0010517F"/>
    <w:rsid w:val="00105496"/>
    <w:rsid w:val="00105610"/>
    <w:rsid w:val="00106A92"/>
    <w:rsid w:val="00107B08"/>
    <w:rsid w:val="001103D4"/>
    <w:rsid w:val="00112059"/>
    <w:rsid w:val="0011277E"/>
    <w:rsid w:val="00112BEB"/>
    <w:rsid w:val="001150E4"/>
    <w:rsid w:val="00115156"/>
    <w:rsid w:val="00115F5B"/>
    <w:rsid w:val="00116316"/>
    <w:rsid w:val="00116615"/>
    <w:rsid w:val="00116C37"/>
    <w:rsid w:val="00116EB8"/>
    <w:rsid w:val="0011708D"/>
    <w:rsid w:val="001172D2"/>
    <w:rsid w:val="001173FA"/>
    <w:rsid w:val="0012014C"/>
    <w:rsid w:val="00120929"/>
    <w:rsid w:val="00120DEA"/>
    <w:rsid w:val="00121032"/>
    <w:rsid w:val="00121982"/>
    <w:rsid w:val="00122A1A"/>
    <w:rsid w:val="00122AF1"/>
    <w:rsid w:val="00122D9E"/>
    <w:rsid w:val="00123168"/>
    <w:rsid w:val="001231C8"/>
    <w:rsid w:val="00123D71"/>
    <w:rsid w:val="001248E4"/>
    <w:rsid w:val="00125E7F"/>
    <w:rsid w:val="00126A43"/>
    <w:rsid w:val="001276F3"/>
    <w:rsid w:val="001307F8"/>
    <w:rsid w:val="00130B09"/>
    <w:rsid w:val="001312E9"/>
    <w:rsid w:val="00131817"/>
    <w:rsid w:val="00132F77"/>
    <w:rsid w:val="0013444A"/>
    <w:rsid w:val="001352D7"/>
    <w:rsid w:val="0013550D"/>
    <w:rsid w:val="00136182"/>
    <w:rsid w:val="001361AC"/>
    <w:rsid w:val="0013696E"/>
    <w:rsid w:val="001369B1"/>
    <w:rsid w:val="001376F9"/>
    <w:rsid w:val="00137BF8"/>
    <w:rsid w:val="00137FB6"/>
    <w:rsid w:val="00140168"/>
    <w:rsid w:val="00141023"/>
    <w:rsid w:val="00142F5D"/>
    <w:rsid w:val="001430A6"/>
    <w:rsid w:val="0014352D"/>
    <w:rsid w:val="00143E07"/>
    <w:rsid w:val="001448B5"/>
    <w:rsid w:val="00144B7C"/>
    <w:rsid w:val="00145566"/>
    <w:rsid w:val="00146C7F"/>
    <w:rsid w:val="00147023"/>
    <w:rsid w:val="0014759B"/>
    <w:rsid w:val="0015086B"/>
    <w:rsid w:val="00150A33"/>
    <w:rsid w:val="00151C9E"/>
    <w:rsid w:val="001523C0"/>
    <w:rsid w:val="00152FA6"/>
    <w:rsid w:val="00152FD8"/>
    <w:rsid w:val="00153C77"/>
    <w:rsid w:val="00154DC8"/>
    <w:rsid w:val="001555E3"/>
    <w:rsid w:val="00157DEE"/>
    <w:rsid w:val="001606BF"/>
    <w:rsid w:val="001615B5"/>
    <w:rsid w:val="00161D7A"/>
    <w:rsid w:val="001628FE"/>
    <w:rsid w:val="0016380E"/>
    <w:rsid w:val="0016543E"/>
    <w:rsid w:val="00165589"/>
    <w:rsid w:val="00165697"/>
    <w:rsid w:val="00165B6E"/>
    <w:rsid w:val="001662E6"/>
    <w:rsid w:val="00166B89"/>
    <w:rsid w:val="00166E18"/>
    <w:rsid w:val="00167AE0"/>
    <w:rsid w:val="00167E21"/>
    <w:rsid w:val="00170235"/>
    <w:rsid w:val="001714C3"/>
    <w:rsid w:val="00171696"/>
    <w:rsid w:val="00171B8A"/>
    <w:rsid w:val="00172DC3"/>
    <w:rsid w:val="001739A4"/>
    <w:rsid w:val="00173A03"/>
    <w:rsid w:val="00173CC8"/>
    <w:rsid w:val="00173DE4"/>
    <w:rsid w:val="00173EB9"/>
    <w:rsid w:val="0017531C"/>
    <w:rsid w:val="00175C46"/>
    <w:rsid w:val="00176F88"/>
    <w:rsid w:val="00177A34"/>
    <w:rsid w:val="0018068D"/>
    <w:rsid w:val="00180B1B"/>
    <w:rsid w:val="00181B9B"/>
    <w:rsid w:val="00182C5D"/>
    <w:rsid w:val="00182E90"/>
    <w:rsid w:val="0018309B"/>
    <w:rsid w:val="001850C3"/>
    <w:rsid w:val="0018547A"/>
    <w:rsid w:val="00185C7D"/>
    <w:rsid w:val="00186166"/>
    <w:rsid w:val="00186292"/>
    <w:rsid w:val="00186F7E"/>
    <w:rsid w:val="001874FE"/>
    <w:rsid w:val="001878D6"/>
    <w:rsid w:val="00187E61"/>
    <w:rsid w:val="00191884"/>
    <w:rsid w:val="0019242F"/>
    <w:rsid w:val="00192D89"/>
    <w:rsid w:val="00192F9D"/>
    <w:rsid w:val="0019383E"/>
    <w:rsid w:val="00193872"/>
    <w:rsid w:val="00193C47"/>
    <w:rsid w:val="00193FFC"/>
    <w:rsid w:val="00194885"/>
    <w:rsid w:val="00195406"/>
    <w:rsid w:val="00195B0D"/>
    <w:rsid w:val="00196178"/>
    <w:rsid w:val="001967F9"/>
    <w:rsid w:val="001A00FA"/>
    <w:rsid w:val="001A1AE4"/>
    <w:rsid w:val="001A2331"/>
    <w:rsid w:val="001A25DF"/>
    <w:rsid w:val="001A3995"/>
    <w:rsid w:val="001A41AD"/>
    <w:rsid w:val="001A4BBA"/>
    <w:rsid w:val="001A5043"/>
    <w:rsid w:val="001A55A6"/>
    <w:rsid w:val="001A575F"/>
    <w:rsid w:val="001A62C8"/>
    <w:rsid w:val="001A671A"/>
    <w:rsid w:val="001A7984"/>
    <w:rsid w:val="001B03A3"/>
    <w:rsid w:val="001B1F0A"/>
    <w:rsid w:val="001B1F25"/>
    <w:rsid w:val="001B210F"/>
    <w:rsid w:val="001B2F7E"/>
    <w:rsid w:val="001B351A"/>
    <w:rsid w:val="001B4EE0"/>
    <w:rsid w:val="001B5A07"/>
    <w:rsid w:val="001B669C"/>
    <w:rsid w:val="001B6E08"/>
    <w:rsid w:val="001B7D5D"/>
    <w:rsid w:val="001B7F90"/>
    <w:rsid w:val="001C076A"/>
    <w:rsid w:val="001C126A"/>
    <w:rsid w:val="001C1E55"/>
    <w:rsid w:val="001C234E"/>
    <w:rsid w:val="001C2C61"/>
    <w:rsid w:val="001C3324"/>
    <w:rsid w:val="001C3C2E"/>
    <w:rsid w:val="001C4306"/>
    <w:rsid w:val="001C50D7"/>
    <w:rsid w:val="001C5A8E"/>
    <w:rsid w:val="001C5BD8"/>
    <w:rsid w:val="001C6FAE"/>
    <w:rsid w:val="001C7396"/>
    <w:rsid w:val="001D0558"/>
    <w:rsid w:val="001D0763"/>
    <w:rsid w:val="001D0AB5"/>
    <w:rsid w:val="001D18B1"/>
    <w:rsid w:val="001D2B7F"/>
    <w:rsid w:val="001D3780"/>
    <w:rsid w:val="001D3D17"/>
    <w:rsid w:val="001D42B8"/>
    <w:rsid w:val="001D4832"/>
    <w:rsid w:val="001D50D5"/>
    <w:rsid w:val="001D5F9D"/>
    <w:rsid w:val="001D6672"/>
    <w:rsid w:val="001D70A4"/>
    <w:rsid w:val="001E07DA"/>
    <w:rsid w:val="001E080E"/>
    <w:rsid w:val="001E0D03"/>
    <w:rsid w:val="001E1BBD"/>
    <w:rsid w:val="001E2825"/>
    <w:rsid w:val="001E4120"/>
    <w:rsid w:val="001E4F2A"/>
    <w:rsid w:val="001E65B9"/>
    <w:rsid w:val="001E7685"/>
    <w:rsid w:val="001E795D"/>
    <w:rsid w:val="001F0627"/>
    <w:rsid w:val="001F0C5B"/>
    <w:rsid w:val="001F1586"/>
    <w:rsid w:val="001F1DCE"/>
    <w:rsid w:val="001F20E2"/>
    <w:rsid w:val="001F2C71"/>
    <w:rsid w:val="001F3320"/>
    <w:rsid w:val="001F370F"/>
    <w:rsid w:val="001F579B"/>
    <w:rsid w:val="001F62B8"/>
    <w:rsid w:val="001F642E"/>
    <w:rsid w:val="001F69DD"/>
    <w:rsid w:val="001F6AFA"/>
    <w:rsid w:val="001F6BB1"/>
    <w:rsid w:val="0020016D"/>
    <w:rsid w:val="0020084B"/>
    <w:rsid w:val="00200C63"/>
    <w:rsid w:val="0020156A"/>
    <w:rsid w:val="00201603"/>
    <w:rsid w:val="002038FA"/>
    <w:rsid w:val="00204871"/>
    <w:rsid w:val="0020545A"/>
    <w:rsid w:val="002060DE"/>
    <w:rsid w:val="00206511"/>
    <w:rsid w:val="00206D8E"/>
    <w:rsid w:val="002071D2"/>
    <w:rsid w:val="0021001A"/>
    <w:rsid w:val="0021028E"/>
    <w:rsid w:val="00210BAB"/>
    <w:rsid w:val="00210C9E"/>
    <w:rsid w:val="00211093"/>
    <w:rsid w:val="002134C8"/>
    <w:rsid w:val="002139DC"/>
    <w:rsid w:val="002146B2"/>
    <w:rsid w:val="00216DDC"/>
    <w:rsid w:val="00217416"/>
    <w:rsid w:val="002176F5"/>
    <w:rsid w:val="00217EA4"/>
    <w:rsid w:val="00220C57"/>
    <w:rsid w:val="00220DE8"/>
    <w:rsid w:val="00221A97"/>
    <w:rsid w:val="00221BE0"/>
    <w:rsid w:val="00221F81"/>
    <w:rsid w:val="0022291D"/>
    <w:rsid w:val="002237E5"/>
    <w:rsid w:val="0022482B"/>
    <w:rsid w:val="00224E71"/>
    <w:rsid w:val="00225C1F"/>
    <w:rsid w:val="00226B22"/>
    <w:rsid w:val="00227AED"/>
    <w:rsid w:val="00231267"/>
    <w:rsid w:val="0023250D"/>
    <w:rsid w:val="00232889"/>
    <w:rsid w:val="00233100"/>
    <w:rsid w:val="00233823"/>
    <w:rsid w:val="00233DA1"/>
    <w:rsid w:val="00234679"/>
    <w:rsid w:val="002349FF"/>
    <w:rsid w:val="00236056"/>
    <w:rsid w:val="002361F4"/>
    <w:rsid w:val="00236B11"/>
    <w:rsid w:val="00240290"/>
    <w:rsid w:val="00240889"/>
    <w:rsid w:val="00240E5C"/>
    <w:rsid w:val="00240EDD"/>
    <w:rsid w:val="00241075"/>
    <w:rsid w:val="00241690"/>
    <w:rsid w:val="002416B7"/>
    <w:rsid w:val="002421EB"/>
    <w:rsid w:val="0024253A"/>
    <w:rsid w:val="00242864"/>
    <w:rsid w:val="00242883"/>
    <w:rsid w:val="00242A80"/>
    <w:rsid w:val="0024372C"/>
    <w:rsid w:val="0024560A"/>
    <w:rsid w:val="00245C50"/>
    <w:rsid w:val="00245F8D"/>
    <w:rsid w:val="0024635F"/>
    <w:rsid w:val="00247785"/>
    <w:rsid w:val="00247C49"/>
    <w:rsid w:val="00247F40"/>
    <w:rsid w:val="002523C7"/>
    <w:rsid w:val="00253742"/>
    <w:rsid w:val="00254481"/>
    <w:rsid w:val="00254BBB"/>
    <w:rsid w:val="002560A3"/>
    <w:rsid w:val="0025630E"/>
    <w:rsid w:val="0025652E"/>
    <w:rsid w:val="00256545"/>
    <w:rsid w:val="0025656B"/>
    <w:rsid w:val="002565B3"/>
    <w:rsid w:val="00256985"/>
    <w:rsid w:val="00257A6F"/>
    <w:rsid w:val="00257BED"/>
    <w:rsid w:val="002603CB"/>
    <w:rsid w:val="00260757"/>
    <w:rsid w:val="002629CC"/>
    <w:rsid w:val="0026333A"/>
    <w:rsid w:val="00263541"/>
    <w:rsid w:val="0026363A"/>
    <w:rsid w:val="00263B57"/>
    <w:rsid w:val="002640F2"/>
    <w:rsid w:val="00264456"/>
    <w:rsid w:val="0026456D"/>
    <w:rsid w:val="002652D4"/>
    <w:rsid w:val="00265BC5"/>
    <w:rsid w:val="002674BA"/>
    <w:rsid w:val="002677A7"/>
    <w:rsid w:val="00267D55"/>
    <w:rsid w:val="00267D6F"/>
    <w:rsid w:val="00267DD6"/>
    <w:rsid w:val="002725F4"/>
    <w:rsid w:val="00273463"/>
    <w:rsid w:val="00274052"/>
    <w:rsid w:val="002741F3"/>
    <w:rsid w:val="00275266"/>
    <w:rsid w:val="0027746E"/>
    <w:rsid w:val="00277D6F"/>
    <w:rsid w:val="00280498"/>
    <w:rsid w:val="002810E0"/>
    <w:rsid w:val="00281435"/>
    <w:rsid w:val="00283BB4"/>
    <w:rsid w:val="00284275"/>
    <w:rsid w:val="00284B00"/>
    <w:rsid w:val="002854A8"/>
    <w:rsid w:val="00286F50"/>
    <w:rsid w:val="002872FE"/>
    <w:rsid w:val="0028733B"/>
    <w:rsid w:val="00287626"/>
    <w:rsid w:val="00287976"/>
    <w:rsid w:val="00287A8D"/>
    <w:rsid w:val="00290BB0"/>
    <w:rsid w:val="00290D49"/>
    <w:rsid w:val="00292BA8"/>
    <w:rsid w:val="00292DDD"/>
    <w:rsid w:val="00292F1A"/>
    <w:rsid w:val="0029314E"/>
    <w:rsid w:val="0029331B"/>
    <w:rsid w:val="002952DC"/>
    <w:rsid w:val="0029577F"/>
    <w:rsid w:val="00296CD9"/>
    <w:rsid w:val="0029748F"/>
    <w:rsid w:val="002A0371"/>
    <w:rsid w:val="002A0BFC"/>
    <w:rsid w:val="002A1C41"/>
    <w:rsid w:val="002A1F03"/>
    <w:rsid w:val="002A1FD9"/>
    <w:rsid w:val="002A21E6"/>
    <w:rsid w:val="002A22FA"/>
    <w:rsid w:val="002A2977"/>
    <w:rsid w:val="002A2B62"/>
    <w:rsid w:val="002A32EE"/>
    <w:rsid w:val="002A3CA7"/>
    <w:rsid w:val="002A4232"/>
    <w:rsid w:val="002A453A"/>
    <w:rsid w:val="002A555E"/>
    <w:rsid w:val="002A6159"/>
    <w:rsid w:val="002A66F0"/>
    <w:rsid w:val="002A7313"/>
    <w:rsid w:val="002B0018"/>
    <w:rsid w:val="002B1A0E"/>
    <w:rsid w:val="002B1FA0"/>
    <w:rsid w:val="002B234D"/>
    <w:rsid w:val="002B38DE"/>
    <w:rsid w:val="002B396A"/>
    <w:rsid w:val="002B3BC5"/>
    <w:rsid w:val="002B3C7F"/>
    <w:rsid w:val="002B726D"/>
    <w:rsid w:val="002B7622"/>
    <w:rsid w:val="002C099D"/>
    <w:rsid w:val="002C1256"/>
    <w:rsid w:val="002C2000"/>
    <w:rsid w:val="002C200F"/>
    <w:rsid w:val="002C333A"/>
    <w:rsid w:val="002C3B78"/>
    <w:rsid w:val="002C41DA"/>
    <w:rsid w:val="002C53C0"/>
    <w:rsid w:val="002C5ACC"/>
    <w:rsid w:val="002C6317"/>
    <w:rsid w:val="002C65AE"/>
    <w:rsid w:val="002C6E72"/>
    <w:rsid w:val="002C7839"/>
    <w:rsid w:val="002D00C5"/>
    <w:rsid w:val="002D02BC"/>
    <w:rsid w:val="002D03DF"/>
    <w:rsid w:val="002D0FD8"/>
    <w:rsid w:val="002D11A8"/>
    <w:rsid w:val="002D1A8E"/>
    <w:rsid w:val="002D1B9C"/>
    <w:rsid w:val="002D2572"/>
    <w:rsid w:val="002D26DB"/>
    <w:rsid w:val="002D28E8"/>
    <w:rsid w:val="002D48CA"/>
    <w:rsid w:val="002D49CE"/>
    <w:rsid w:val="002D4A87"/>
    <w:rsid w:val="002D4B19"/>
    <w:rsid w:val="002D4D1F"/>
    <w:rsid w:val="002D50EE"/>
    <w:rsid w:val="002D5283"/>
    <w:rsid w:val="002D684F"/>
    <w:rsid w:val="002D72FB"/>
    <w:rsid w:val="002D7489"/>
    <w:rsid w:val="002D79E1"/>
    <w:rsid w:val="002E0160"/>
    <w:rsid w:val="002E0739"/>
    <w:rsid w:val="002E0806"/>
    <w:rsid w:val="002E19AC"/>
    <w:rsid w:val="002E2B44"/>
    <w:rsid w:val="002E3BEB"/>
    <w:rsid w:val="002E3E6E"/>
    <w:rsid w:val="002E4691"/>
    <w:rsid w:val="002E4991"/>
    <w:rsid w:val="002E60D6"/>
    <w:rsid w:val="002E746B"/>
    <w:rsid w:val="002F044F"/>
    <w:rsid w:val="002F082F"/>
    <w:rsid w:val="002F15DA"/>
    <w:rsid w:val="002F3606"/>
    <w:rsid w:val="002F379E"/>
    <w:rsid w:val="002F42A0"/>
    <w:rsid w:val="002F4C49"/>
    <w:rsid w:val="002F51DF"/>
    <w:rsid w:val="002F619E"/>
    <w:rsid w:val="002F64F8"/>
    <w:rsid w:val="002F66BC"/>
    <w:rsid w:val="002F67C9"/>
    <w:rsid w:val="002F6F68"/>
    <w:rsid w:val="002F7175"/>
    <w:rsid w:val="0030046C"/>
    <w:rsid w:val="00300CF4"/>
    <w:rsid w:val="003013C7"/>
    <w:rsid w:val="003016DF"/>
    <w:rsid w:val="00302497"/>
    <w:rsid w:val="00302736"/>
    <w:rsid w:val="003031B5"/>
    <w:rsid w:val="00303A9A"/>
    <w:rsid w:val="00303B99"/>
    <w:rsid w:val="00304E7A"/>
    <w:rsid w:val="0030676B"/>
    <w:rsid w:val="00307281"/>
    <w:rsid w:val="0030771A"/>
    <w:rsid w:val="00307E8C"/>
    <w:rsid w:val="003119DA"/>
    <w:rsid w:val="00311E88"/>
    <w:rsid w:val="00312342"/>
    <w:rsid w:val="00312A7E"/>
    <w:rsid w:val="00312CC6"/>
    <w:rsid w:val="00312D21"/>
    <w:rsid w:val="00314D21"/>
    <w:rsid w:val="00314E01"/>
    <w:rsid w:val="00315BA0"/>
    <w:rsid w:val="00315F80"/>
    <w:rsid w:val="00316865"/>
    <w:rsid w:val="003172AB"/>
    <w:rsid w:val="00317441"/>
    <w:rsid w:val="003175B1"/>
    <w:rsid w:val="0032183F"/>
    <w:rsid w:val="00323449"/>
    <w:rsid w:val="003242FE"/>
    <w:rsid w:val="00325527"/>
    <w:rsid w:val="003264D7"/>
    <w:rsid w:val="00326764"/>
    <w:rsid w:val="00327E10"/>
    <w:rsid w:val="00330FE2"/>
    <w:rsid w:val="0033150F"/>
    <w:rsid w:val="0033179F"/>
    <w:rsid w:val="00332839"/>
    <w:rsid w:val="00332883"/>
    <w:rsid w:val="00332DBF"/>
    <w:rsid w:val="00333BB8"/>
    <w:rsid w:val="003342C2"/>
    <w:rsid w:val="0033488E"/>
    <w:rsid w:val="003348FC"/>
    <w:rsid w:val="003349BC"/>
    <w:rsid w:val="003351BA"/>
    <w:rsid w:val="0033533C"/>
    <w:rsid w:val="0033557D"/>
    <w:rsid w:val="003372FB"/>
    <w:rsid w:val="00337DFB"/>
    <w:rsid w:val="00337F6A"/>
    <w:rsid w:val="00340823"/>
    <w:rsid w:val="00341316"/>
    <w:rsid w:val="0034175B"/>
    <w:rsid w:val="00341B74"/>
    <w:rsid w:val="003423BF"/>
    <w:rsid w:val="00345E2C"/>
    <w:rsid w:val="00346046"/>
    <w:rsid w:val="00346E3D"/>
    <w:rsid w:val="00347E13"/>
    <w:rsid w:val="00347FB2"/>
    <w:rsid w:val="00351495"/>
    <w:rsid w:val="00351570"/>
    <w:rsid w:val="003521C4"/>
    <w:rsid w:val="00352BF2"/>
    <w:rsid w:val="00353E1C"/>
    <w:rsid w:val="0035400A"/>
    <w:rsid w:val="00356590"/>
    <w:rsid w:val="00356B59"/>
    <w:rsid w:val="00357542"/>
    <w:rsid w:val="00357B37"/>
    <w:rsid w:val="0036061B"/>
    <w:rsid w:val="0036081D"/>
    <w:rsid w:val="00361024"/>
    <w:rsid w:val="003624F8"/>
    <w:rsid w:val="00362780"/>
    <w:rsid w:val="00362AAE"/>
    <w:rsid w:val="00363579"/>
    <w:rsid w:val="00363BEB"/>
    <w:rsid w:val="00364320"/>
    <w:rsid w:val="00364790"/>
    <w:rsid w:val="00365177"/>
    <w:rsid w:val="0036681B"/>
    <w:rsid w:val="00370846"/>
    <w:rsid w:val="00373541"/>
    <w:rsid w:val="0037467C"/>
    <w:rsid w:val="003756B0"/>
    <w:rsid w:val="003764F4"/>
    <w:rsid w:val="00376CC3"/>
    <w:rsid w:val="003774A2"/>
    <w:rsid w:val="0037777C"/>
    <w:rsid w:val="00380FA9"/>
    <w:rsid w:val="00381187"/>
    <w:rsid w:val="0038133C"/>
    <w:rsid w:val="00382E7C"/>
    <w:rsid w:val="00383D6B"/>
    <w:rsid w:val="003845BC"/>
    <w:rsid w:val="00384DDE"/>
    <w:rsid w:val="00384DE2"/>
    <w:rsid w:val="003857D3"/>
    <w:rsid w:val="00385D9C"/>
    <w:rsid w:val="00386936"/>
    <w:rsid w:val="00387566"/>
    <w:rsid w:val="003919A5"/>
    <w:rsid w:val="00391EF8"/>
    <w:rsid w:val="003938AF"/>
    <w:rsid w:val="00394E08"/>
    <w:rsid w:val="00395546"/>
    <w:rsid w:val="00396F35"/>
    <w:rsid w:val="00397CF1"/>
    <w:rsid w:val="00397DB3"/>
    <w:rsid w:val="003A00D2"/>
    <w:rsid w:val="003A157A"/>
    <w:rsid w:val="003A181F"/>
    <w:rsid w:val="003A1A26"/>
    <w:rsid w:val="003A1D69"/>
    <w:rsid w:val="003A1D6F"/>
    <w:rsid w:val="003A207F"/>
    <w:rsid w:val="003A2413"/>
    <w:rsid w:val="003A5407"/>
    <w:rsid w:val="003A544A"/>
    <w:rsid w:val="003A5CA9"/>
    <w:rsid w:val="003A6525"/>
    <w:rsid w:val="003A6DB4"/>
    <w:rsid w:val="003A7EC0"/>
    <w:rsid w:val="003B01E4"/>
    <w:rsid w:val="003B13CB"/>
    <w:rsid w:val="003B289A"/>
    <w:rsid w:val="003B2A62"/>
    <w:rsid w:val="003B42B6"/>
    <w:rsid w:val="003B45A0"/>
    <w:rsid w:val="003B4B47"/>
    <w:rsid w:val="003B5B5B"/>
    <w:rsid w:val="003B5E9D"/>
    <w:rsid w:val="003B74FE"/>
    <w:rsid w:val="003C1CF8"/>
    <w:rsid w:val="003C22C3"/>
    <w:rsid w:val="003C2A86"/>
    <w:rsid w:val="003C530E"/>
    <w:rsid w:val="003C5975"/>
    <w:rsid w:val="003C6238"/>
    <w:rsid w:val="003C63FC"/>
    <w:rsid w:val="003C6596"/>
    <w:rsid w:val="003C704E"/>
    <w:rsid w:val="003C7D0F"/>
    <w:rsid w:val="003D0ED4"/>
    <w:rsid w:val="003D12CC"/>
    <w:rsid w:val="003D14BB"/>
    <w:rsid w:val="003D1F14"/>
    <w:rsid w:val="003D22C7"/>
    <w:rsid w:val="003D2554"/>
    <w:rsid w:val="003D29D7"/>
    <w:rsid w:val="003D3DFE"/>
    <w:rsid w:val="003D4CB1"/>
    <w:rsid w:val="003D4D61"/>
    <w:rsid w:val="003D52CC"/>
    <w:rsid w:val="003D6767"/>
    <w:rsid w:val="003E137B"/>
    <w:rsid w:val="003E186E"/>
    <w:rsid w:val="003E2520"/>
    <w:rsid w:val="003E29D8"/>
    <w:rsid w:val="003E2A4E"/>
    <w:rsid w:val="003E3144"/>
    <w:rsid w:val="003E334F"/>
    <w:rsid w:val="003E358A"/>
    <w:rsid w:val="003E3BE6"/>
    <w:rsid w:val="003E499E"/>
    <w:rsid w:val="003E56EE"/>
    <w:rsid w:val="003E6A92"/>
    <w:rsid w:val="003E7745"/>
    <w:rsid w:val="003E7C91"/>
    <w:rsid w:val="003F16B4"/>
    <w:rsid w:val="003F2309"/>
    <w:rsid w:val="003F23D0"/>
    <w:rsid w:val="003F271A"/>
    <w:rsid w:val="003F35C9"/>
    <w:rsid w:val="003F3DAD"/>
    <w:rsid w:val="003F45E4"/>
    <w:rsid w:val="003F6423"/>
    <w:rsid w:val="0040146D"/>
    <w:rsid w:val="00402190"/>
    <w:rsid w:val="004023C5"/>
    <w:rsid w:val="004023D4"/>
    <w:rsid w:val="00402478"/>
    <w:rsid w:val="004039FF"/>
    <w:rsid w:val="00403FBA"/>
    <w:rsid w:val="0040459D"/>
    <w:rsid w:val="004058EF"/>
    <w:rsid w:val="00410240"/>
    <w:rsid w:val="004102BE"/>
    <w:rsid w:val="004107A9"/>
    <w:rsid w:val="00411A09"/>
    <w:rsid w:val="00411A2B"/>
    <w:rsid w:val="00411FD9"/>
    <w:rsid w:val="00412852"/>
    <w:rsid w:val="00412D63"/>
    <w:rsid w:val="004145CD"/>
    <w:rsid w:val="004148CD"/>
    <w:rsid w:val="00415557"/>
    <w:rsid w:val="0041596E"/>
    <w:rsid w:val="00416178"/>
    <w:rsid w:val="00416AAD"/>
    <w:rsid w:val="00416C01"/>
    <w:rsid w:val="004176D7"/>
    <w:rsid w:val="0042271D"/>
    <w:rsid w:val="00422ACE"/>
    <w:rsid w:val="00422D48"/>
    <w:rsid w:val="00423571"/>
    <w:rsid w:val="00423877"/>
    <w:rsid w:val="0042465C"/>
    <w:rsid w:val="004259F7"/>
    <w:rsid w:val="004271E7"/>
    <w:rsid w:val="004310C9"/>
    <w:rsid w:val="00431445"/>
    <w:rsid w:val="00432751"/>
    <w:rsid w:val="004328FE"/>
    <w:rsid w:val="00432A09"/>
    <w:rsid w:val="0043318F"/>
    <w:rsid w:val="00433217"/>
    <w:rsid w:val="00434480"/>
    <w:rsid w:val="00434733"/>
    <w:rsid w:val="0043520C"/>
    <w:rsid w:val="0043537C"/>
    <w:rsid w:val="004367B7"/>
    <w:rsid w:val="004368CD"/>
    <w:rsid w:val="00437978"/>
    <w:rsid w:val="004408C2"/>
    <w:rsid w:val="0044194D"/>
    <w:rsid w:val="004420C1"/>
    <w:rsid w:val="00442242"/>
    <w:rsid w:val="004460E5"/>
    <w:rsid w:val="004463E4"/>
    <w:rsid w:val="00446600"/>
    <w:rsid w:val="0044669D"/>
    <w:rsid w:val="004472F6"/>
    <w:rsid w:val="00447C9F"/>
    <w:rsid w:val="004502D3"/>
    <w:rsid w:val="00450336"/>
    <w:rsid w:val="0045089B"/>
    <w:rsid w:val="004514CC"/>
    <w:rsid w:val="00452295"/>
    <w:rsid w:val="00452867"/>
    <w:rsid w:val="004531C7"/>
    <w:rsid w:val="0045430D"/>
    <w:rsid w:val="00455B41"/>
    <w:rsid w:val="00455C06"/>
    <w:rsid w:val="00455EDC"/>
    <w:rsid w:val="004563FF"/>
    <w:rsid w:val="0045651A"/>
    <w:rsid w:val="00456E30"/>
    <w:rsid w:val="00457F53"/>
    <w:rsid w:val="00460081"/>
    <w:rsid w:val="004605E9"/>
    <w:rsid w:val="004606E8"/>
    <w:rsid w:val="004619CA"/>
    <w:rsid w:val="0046273F"/>
    <w:rsid w:val="00462DA9"/>
    <w:rsid w:val="00463722"/>
    <w:rsid w:val="004643C0"/>
    <w:rsid w:val="00465F32"/>
    <w:rsid w:val="00466017"/>
    <w:rsid w:val="00467CA3"/>
    <w:rsid w:val="004702F9"/>
    <w:rsid w:val="00470C49"/>
    <w:rsid w:val="00471548"/>
    <w:rsid w:val="00472A9D"/>
    <w:rsid w:val="00472AF7"/>
    <w:rsid w:val="00472C77"/>
    <w:rsid w:val="00473540"/>
    <w:rsid w:val="004736E7"/>
    <w:rsid w:val="00473F21"/>
    <w:rsid w:val="00475390"/>
    <w:rsid w:val="004758A1"/>
    <w:rsid w:val="00476989"/>
    <w:rsid w:val="0047711E"/>
    <w:rsid w:val="004775F2"/>
    <w:rsid w:val="004818BE"/>
    <w:rsid w:val="00481F43"/>
    <w:rsid w:val="0048202A"/>
    <w:rsid w:val="0048288C"/>
    <w:rsid w:val="00483301"/>
    <w:rsid w:val="0048365E"/>
    <w:rsid w:val="004838DD"/>
    <w:rsid w:val="00483A28"/>
    <w:rsid w:val="004844C8"/>
    <w:rsid w:val="0048489A"/>
    <w:rsid w:val="00484D2D"/>
    <w:rsid w:val="00484D84"/>
    <w:rsid w:val="004850D5"/>
    <w:rsid w:val="0048553E"/>
    <w:rsid w:val="004860C6"/>
    <w:rsid w:val="00487312"/>
    <w:rsid w:val="00487798"/>
    <w:rsid w:val="004909D0"/>
    <w:rsid w:val="00490C76"/>
    <w:rsid w:val="0049245A"/>
    <w:rsid w:val="0049387E"/>
    <w:rsid w:val="0049449C"/>
    <w:rsid w:val="00496883"/>
    <w:rsid w:val="00497602"/>
    <w:rsid w:val="004A3CF6"/>
    <w:rsid w:val="004A48A7"/>
    <w:rsid w:val="004A4DBB"/>
    <w:rsid w:val="004A508A"/>
    <w:rsid w:val="004A563E"/>
    <w:rsid w:val="004A56B1"/>
    <w:rsid w:val="004A5D7E"/>
    <w:rsid w:val="004A5E40"/>
    <w:rsid w:val="004A6030"/>
    <w:rsid w:val="004A616D"/>
    <w:rsid w:val="004A754B"/>
    <w:rsid w:val="004A7F8F"/>
    <w:rsid w:val="004B0DEA"/>
    <w:rsid w:val="004B226F"/>
    <w:rsid w:val="004B282D"/>
    <w:rsid w:val="004B4699"/>
    <w:rsid w:val="004B660E"/>
    <w:rsid w:val="004B6994"/>
    <w:rsid w:val="004B6BF4"/>
    <w:rsid w:val="004B6E2D"/>
    <w:rsid w:val="004B7307"/>
    <w:rsid w:val="004B7E6A"/>
    <w:rsid w:val="004C0A0E"/>
    <w:rsid w:val="004C110B"/>
    <w:rsid w:val="004C1DC6"/>
    <w:rsid w:val="004C2DBA"/>
    <w:rsid w:val="004C388E"/>
    <w:rsid w:val="004C38A0"/>
    <w:rsid w:val="004C4A99"/>
    <w:rsid w:val="004C5165"/>
    <w:rsid w:val="004C52A0"/>
    <w:rsid w:val="004C5988"/>
    <w:rsid w:val="004C5AEB"/>
    <w:rsid w:val="004C6601"/>
    <w:rsid w:val="004C753E"/>
    <w:rsid w:val="004C7619"/>
    <w:rsid w:val="004D0D08"/>
    <w:rsid w:val="004D1BA6"/>
    <w:rsid w:val="004D2784"/>
    <w:rsid w:val="004D28A9"/>
    <w:rsid w:val="004D347A"/>
    <w:rsid w:val="004D376A"/>
    <w:rsid w:val="004D39A7"/>
    <w:rsid w:val="004D5B2E"/>
    <w:rsid w:val="004D632C"/>
    <w:rsid w:val="004D6A2A"/>
    <w:rsid w:val="004D7C6C"/>
    <w:rsid w:val="004D7E9D"/>
    <w:rsid w:val="004E0E2B"/>
    <w:rsid w:val="004E2141"/>
    <w:rsid w:val="004E2B48"/>
    <w:rsid w:val="004E3A3A"/>
    <w:rsid w:val="004E6205"/>
    <w:rsid w:val="004E63D3"/>
    <w:rsid w:val="004E6580"/>
    <w:rsid w:val="004E6634"/>
    <w:rsid w:val="004E7188"/>
    <w:rsid w:val="004F002F"/>
    <w:rsid w:val="004F0264"/>
    <w:rsid w:val="004F08E3"/>
    <w:rsid w:val="004F11CA"/>
    <w:rsid w:val="004F1E16"/>
    <w:rsid w:val="004F1F36"/>
    <w:rsid w:val="004F2EEA"/>
    <w:rsid w:val="004F3309"/>
    <w:rsid w:val="004F38E9"/>
    <w:rsid w:val="004F4D98"/>
    <w:rsid w:val="004F5680"/>
    <w:rsid w:val="004F69E9"/>
    <w:rsid w:val="004F6DEB"/>
    <w:rsid w:val="004F71B8"/>
    <w:rsid w:val="004F75B4"/>
    <w:rsid w:val="0050012D"/>
    <w:rsid w:val="0050021F"/>
    <w:rsid w:val="00500511"/>
    <w:rsid w:val="00500892"/>
    <w:rsid w:val="00500F2E"/>
    <w:rsid w:val="00501A28"/>
    <w:rsid w:val="00501B0E"/>
    <w:rsid w:val="00502E81"/>
    <w:rsid w:val="00503373"/>
    <w:rsid w:val="00503F73"/>
    <w:rsid w:val="00504399"/>
    <w:rsid w:val="005043B3"/>
    <w:rsid w:val="00504AE7"/>
    <w:rsid w:val="00505596"/>
    <w:rsid w:val="0050577E"/>
    <w:rsid w:val="00505893"/>
    <w:rsid w:val="00506784"/>
    <w:rsid w:val="00506C04"/>
    <w:rsid w:val="005075BB"/>
    <w:rsid w:val="0051059E"/>
    <w:rsid w:val="00510ECA"/>
    <w:rsid w:val="0051167E"/>
    <w:rsid w:val="00511CB0"/>
    <w:rsid w:val="005136FF"/>
    <w:rsid w:val="0051393A"/>
    <w:rsid w:val="00513BD3"/>
    <w:rsid w:val="0051441E"/>
    <w:rsid w:val="005154DA"/>
    <w:rsid w:val="005173BD"/>
    <w:rsid w:val="00517C93"/>
    <w:rsid w:val="0052053D"/>
    <w:rsid w:val="00521A2E"/>
    <w:rsid w:val="00522C79"/>
    <w:rsid w:val="00523792"/>
    <w:rsid w:val="00523824"/>
    <w:rsid w:val="00523933"/>
    <w:rsid w:val="00523B6C"/>
    <w:rsid w:val="005248C7"/>
    <w:rsid w:val="005248CE"/>
    <w:rsid w:val="00526575"/>
    <w:rsid w:val="00526B71"/>
    <w:rsid w:val="005311AC"/>
    <w:rsid w:val="00532AE7"/>
    <w:rsid w:val="00532CAD"/>
    <w:rsid w:val="005336A7"/>
    <w:rsid w:val="0053376C"/>
    <w:rsid w:val="005338A0"/>
    <w:rsid w:val="00533EFF"/>
    <w:rsid w:val="00534273"/>
    <w:rsid w:val="005343B4"/>
    <w:rsid w:val="00540143"/>
    <w:rsid w:val="00541208"/>
    <w:rsid w:val="0054142C"/>
    <w:rsid w:val="005416BF"/>
    <w:rsid w:val="00541C58"/>
    <w:rsid w:val="005427E6"/>
    <w:rsid w:val="00542FB7"/>
    <w:rsid w:val="00543684"/>
    <w:rsid w:val="00545AFF"/>
    <w:rsid w:val="005473C4"/>
    <w:rsid w:val="00550E61"/>
    <w:rsid w:val="00550FB1"/>
    <w:rsid w:val="005517A1"/>
    <w:rsid w:val="00551E74"/>
    <w:rsid w:val="00552938"/>
    <w:rsid w:val="00552B32"/>
    <w:rsid w:val="00553549"/>
    <w:rsid w:val="00553794"/>
    <w:rsid w:val="00554AAE"/>
    <w:rsid w:val="00554CAC"/>
    <w:rsid w:val="00554D7D"/>
    <w:rsid w:val="00554DE0"/>
    <w:rsid w:val="00554F00"/>
    <w:rsid w:val="00555024"/>
    <w:rsid w:val="00555244"/>
    <w:rsid w:val="00555ED5"/>
    <w:rsid w:val="00556A74"/>
    <w:rsid w:val="00557535"/>
    <w:rsid w:val="00560566"/>
    <w:rsid w:val="0056071C"/>
    <w:rsid w:val="0056088C"/>
    <w:rsid w:val="00560971"/>
    <w:rsid w:val="00560D6C"/>
    <w:rsid w:val="0056158D"/>
    <w:rsid w:val="00561D24"/>
    <w:rsid w:val="0056215A"/>
    <w:rsid w:val="00562548"/>
    <w:rsid w:val="005631F3"/>
    <w:rsid w:val="005648B2"/>
    <w:rsid w:val="00564D78"/>
    <w:rsid w:val="00565623"/>
    <w:rsid w:val="00565A2E"/>
    <w:rsid w:val="00565C84"/>
    <w:rsid w:val="0056638E"/>
    <w:rsid w:val="00566D07"/>
    <w:rsid w:val="0056701B"/>
    <w:rsid w:val="00567094"/>
    <w:rsid w:val="005670DF"/>
    <w:rsid w:val="005675BB"/>
    <w:rsid w:val="00567E18"/>
    <w:rsid w:val="00567FD6"/>
    <w:rsid w:val="00571E8F"/>
    <w:rsid w:val="00572DDB"/>
    <w:rsid w:val="00572E5A"/>
    <w:rsid w:val="00573B2D"/>
    <w:rsid w:val="00574609"/>
    <w:rsid w:val="00574996"/>
    <w:rsid w:val="00575000"/>
    <w:rsid w:val="00575C92"/>
    <w:rsid w:val="005765D7"/>
    <w:rsid w:val="0058022B"/>
    <w:rsid w:val="00580BC9"/>
    <w:rsid w:val="00582C79"/>
    <w:rsid w:val="00584193"/>
    <w:rsid w:val="0058508A"/>
    <w:rsid w:val="00585183"/>
    <w:rsid w:val="0058584F"/>
    <w:rsid w:val="005868A0"/>
    <w:rsid w:val="00586D9F"/>
    <w:rsid w:val="00590E20"/>
    <w:rsid w:val="00590EE7"/>
    <w:rsid w:val="00592C3B"/>
    <w:rsid w:val="00592DE2"/>
    <w:rsid w:val="00592FEB"/>
    <w:rsid w:val="005946EA"/>
    <w:rsid w:val="005961E2"/>
    <w:rsid w:val="00596384"/>
    <w:rsid w:val="0059686F"/>
    <w:rsid w:val="00597D8B"/>
    <w:rsid w:val="005A0894"/>
    <w:rsid w:val="005A133C"/>
    <w:rsid w:val="005A2B67"/>
    <w:rsid w:val="005A4093"/>
    <w:rsid w:val="005A43E8"/>
    <w:rsid w:val="005A4B77"/>
    <w:rsid w:val="005A72ED"/>
    <w:rsid w:val="005A74FF"/>
    <w:rsid w:val="005A7ACD"/>
    <w:rsid w:val="005B0FD7"/>
    <w:rsid w:val="005B10EF"/>
    <w:rsid w:val="005B31BD"/>
    <w:rsid w:val="005B489B"/>
    <w:rsid w:val="005B5E42"/>
    <w:rsid w:val="005B5EAF"/>
    <w:rsid w:val="005B616D"/>
    <w:rsid w:val="005B6334"/>
    <w:rsid w:val="005B734E"/>
    <w:rsid w:val="005B76B0"/>
    <w:rsid w:val="005B7D28"/>
    <w:rsid w:val="005B7EE1"/>
    <w:rsid w:val="005C0A97"/>
    <w:rsid w:val="005C0C1B"/>
    <w:rsid w:val="005C1BC7"/>
    <w:rsid w:val="005C1F88"/>
    <w:rsid w:val="005C4911"/>
    <w:rsid w:val="005C4B72"/>
    <w:rsid w:val="005C4C69"/>
    <w:rsid w:val="005C5747"/>
    <w:rsid w:val="005C6024"/>
    <w:rsid w:val="005C6908"/>
    <w:rsid w:val="005C69EB"/>
    <w:rsid w:val="005C69FA"/>
    <w:rsid w:val="005C6C9A"/>
    <w:rsid w:val="005C6F82"/>
    <w:rsid w:val="005D0859"/>
    <w:rsid w:val="005D1118"/>
    <w:rsid w:val="005D131B"/>
    <w:rsid w:val="005D2B78"/>
    <w:rsid w:val="005D2E7D"/>
    <w:rsid w:val="005D4505"/>
    <w:rsid w:val="005D55AF"/>
    <w:rsid w:val="005D6C4F"/>
    <w:rsid w:val="005D6EF0"/>
    <w:rsid w:val="005D734D"/>
    <w:rsid w:val="005E04DF"/>
    <w:rsid w:val="005E075D"/>
    <w:rsid w:val="005E087F"/>
    <w:rsid w:val="005E155A"/>
    <w:rsid w:val="005E15EA"/>
    <w:rsid w:val="005E1A8D"/>
    <w:rsid w:val="005E251D"/>
    <w:rsid w:val="005E274E"/>
    <w:rsid w:val="005E34B8"/>
    <w:rsid w:val="005E3623"/>
    <w:rsid w:val="005E36BA"/>
    <w:rsid w:val="005E393C"/>
    <w:rsid w:val="005E4C39"/>
    <w:rsid w:val="005E5377"/>
    <w:rsid w:val="005E609E"/>
    <w:rsid w:val="005E723F"/>
    <w:rsid w:val="005E776C"/>
    <w:rsid w:val="005E7DDC"/>
    <w:rsid w:val="005F0A17"/>
    <w:rsid w:val="005F0ED7"/>
    <w:rsid w:val="005F123F"/>
    <w:rsid w:val="005F13AD"/>
    <w:rsid w:val="005F1EEA"/>
    <w:rsid w:val="005F35B9"/>
    <w:rsid w:val="005F5023"/>
    <w:rsid w:val="005F5B04"/>
    <w:rsid w:val="005F610F"/>
    <w:rsid w:val="005F65D1"/>
    <w:rsid w:val="005F690C"/>
    <w:rsid w:val="005F78DA"/>
    <w:rsid w:val="00600089"/>
    <w:rsid w:val="00601CBA"/>
    <w:rsid w:val="00601DEB"/>
    <w:rsid w:val="00602296"/>
    <w:rsid w:val="00602FB4"/>
    <w:rsid w:val="00603143"/>
    <w:rsid w:val="006033E0"/>
    <w:rsid w:val="00603E35"/>
    <w:rsid w:val="00604805"/>
    <w:rsid w:val="00604927"/>
    <w:rsid w:val="006066B6"/>
    <w:rsid w:val="006069A2"/>
    <w:rsid w:val="00606C1E"/>
    <w:rsid w:val="006075DD"/>
    <w:rsid w:val="00610434"/>
    <w:rsid w:val="0061066D"/>
    <w:rsid w:val="00610782"/>
    <w:rsid w:val="00610D78"/>
    <w:rsid w:val="006126B6"/>
    <w:rsid w:val="00612B52"/>
    <w:rsid w:val="00613BEF"/>
    <w:rsid w:val="00614058"/>
    <w:rsid w:val="0061450A"/>
    <w:rsid w:val="0061463E"/>
    <w:rsid w:val="00614AD3"/>
    <w:rsid w:val="0061665F"/>
    <w:rsid w:val="00617AD1"/>
    <w:rsid w:val="00617D28"/>
    <w:rsid w:val="00620366"/>
    <w:rsid w:val="00620A5C"/>
    <w:rsid w:val="0062158E"/>
    <w:rsid w:val="00621CA0"/>
    <w:rsid w:val="00621CBA"/>
    <w:rsid w:val="00621E23"/>
    <w:rsid w:val="00621F93"/>
    <w:rsid w:val="00623068"/>
    <w:rsid w:val="006233DE"/>
    <w:rsid w:val="006237C5"/>
    <w:rsid w:val="00623DAD"/>
    <w:rsid w:val="00624156"/>
    <w:rsid w:val="00624970"/>
    <w:rsid w:val="00624C38"/>
    <w:rsid w:val="00625453"/>
    <w:rsid w:val="00626AA5"/>
    <w:rsid w:val="00627311"/>
    <w:rsid w:val="00630F38"/>
    <w:rsid w:val="00631C8B"/>
    <w:rsid w:val="006329DC"/>
    <w:rsid w:val="00632B9A"/>
    <w:rsid w:val="006337A2"/>
    <w:rsid w:val="0063469C"/>
    <w:rsid w:val="00636AD6"/>
    <w:rsid w:val="00636B1A"/>
    <w:rsid w:val="00636E24"/>
    <w:rsid w:val="00640D12"/>
    <w:rsid w:val="00643772"/>
    <w:rsid w:val="006445F6"/>
    <w:rsid w:val="00646041"/>
    <w:rsid w:val="00646A55"/>
    <w:rsid w:val="00647341"/>
    <w:rsid w:val="006473A5"/>
    <w:rsid w:val="00647762"/>
    <w:rsid w:val="00647A8C"/>
    <w:rsid w:val="00647FC4"/>
    <w:rsid w:val="0065022F"/>
    <w:rsid w:val="00650760"/>
    <w:rsid w:val="00650C49"/>
    <w:rsid w:val="00651816"/>
    <w:rsid w:val="00651E33"/>
    <w:rsid w:val="00652115"/>
    <w:rsid w:val="00652376"/>
    <w:rsid w:val="00653066"/>
    <w:rsid w:val="00653236"/>
    <w:rsid w:val="00653707"/>
    <w:rsid w:val="006538DB"/>
    <w:rsid w:val="00653FE9"/>
    <w:rsid w:val="006552BE"/>
    <w:rsid w:val="00655483"/>
    <w:rsid w:val="00656ADB"/>
    <w:rsid w:val="00656FF3"/>
    <w:rsid w:val="00657988"/>
    <w:rsid w:val="00657F9E"/>
    <w:rsid w:val="00660BC1"/>
    <w:rsid w:val="006618CE"/>
    <w:rsid w:val="00661A6E"/>
    <w:rsid w:val="00661E7B"/>
    <w:rsid w:val="00663D01"/>
    <w:rsid w:val="00663EE3"/>
    <w:rsid w:val="00664248"/>
    <w:rsid w:val="00667888"/>
    <w:rsid w:val="006678E4"/>
    <w:rsid w:val="006707F5"/>
    <w:rsid w:val="00670B71"/>
    <w:rsid w:val="0067124F"/>
    <w:rsid w:val="0067170E"/>
    <w:rsid w:val="0067186B"/>
    <w:rsid w:val="00680CBE"/>
    <w:rsid w:val="00681E1A"/>
    <w:rsid w:val="00682575"/>
    <w:rsid w:val="006841CA"/>
    <w:rsid w:val="006841E5"/>
    <w:rsid w:val="0069041D"/>
    <w:rsid w:val="00692EE0"/>
    <w:rsid w:val="00693B85"/>
    <w:rsid w:val="0069402F"/>
    <w:rsid w:val="00694093"/>
    <w:rsid w:val="006945EB"/>
    <w:rsid w:val="0069498A"/>
    <w:rsid w:val="006970DA"/>
    <w:rsid w:val="00697543"/>
    <w:rsid w:val="006978A3"/>
    <w:rsid w:val="00697ADB"/>
    <w:rsid w:val="006A0038"/>
    <w:rsid w:val="006A0183"/>
    <w:rsid w:val="006A060F"/>
    <w:rsid w:val="006A0E51"/>
    <w:rsid w:val="006A213C"/>
    <w:rsid w:val="006A236B"/>
    <w:rsid w:val="006A2499"/>
    <w:rsid w:val="006A38CF"/>
    <w:rsid w:val="006A4596"/>
    <w:rsid w:val="006A562F"/>
    <w:rsid w:val="006A5CA4"/>
    <w:rsid w:val="006A7120"/>
    <w:rsid w:val="006A77AB"/>
    <w:rsid w:val="006B13D2"/>
    <w:rsid w:val="006B148E"/>
    <w:rsid w:val="006B1EE3"/>
    <w:rsid w:val="006B3497"/>
    <w:rsid w:val="006B4BBA"/>
    <w:rsid w:val="006B5E05"/>
    <w:rsid w:val="006B664B"/>
    <w:rsid w:val="006B7625"/>
    <w:rsid w:val="006C00B7"/>
    <w:rsid w:val="006C00BB"/>
    <w:rsid w:val="006C031D"/>
    <w:rsid w:val="006C1718"/>
    <w:rsid w:val="006C1EE3"/>
    <w:rsid w:val="006C21A3"/>
    <w:rsid w:val="006C24B7"/>
    <w:rsid w:val="006C2AEF"/>
    <w:rsid w:val="006C36BC"/>
    <w:rsid w:val="006C565C"/>
    <w:rsid w:val="006C5846"/>
    <w:rsid w:val="006C7782"/>
    <w:rsid w:val="006D1B33"/>
    <w:rsid w:val="006D1EA2"/>
    <w:rsid w:val="006D21E3"/>
    <w:rsid w:val="006D3B0F"/>
    <w:rsid w:val="006D3E1B"/>
    <w:rsid w:val="006D42DF"/>
    <w:rsid w:val="006D4811"/>
    <w:rsid w:val="006D5889"/>
    <w:rsid w:val="006D5B5E"/>
    <w:rsid w:val="006D68AA"/>
    <w:rsid w:val="006D6F44"/>
    <w:rsid w:val="006D7484"/>
    <w:rsid w:val="006D796A"/>
    <w:rsid w:val="006E0131"/>
    <w:rsid w:val="006E076B"/>
    <w:rsid w:val="006E1AC0"/>
    <w:rsid w:val="006E1AE3"/>
    <w:rsid w:val="006E2442"/>
    <w:rsid w:val="006E26C4"/>
    <w:rsid w:val="006E2DB8"/>
    <w:rsid w:val="006E3603"/>
    <w:rsid w:val="006E4C01"/>
    <w:rsid w:val="006E4C33"/>
    <w:rsid w:val="006E4D09"/>
    <w:rsid w:val="006E4D1C"/>
    <w:rsid w:val="006E5A6D"/>
    <w:rsid w:val="006E5CA2"/>
    <w:rsid w:val="006E5DFB"/>
    <w:rsid w:val="006E6798"/>
    <w:rsid w:val="006E6AD9"/>
    <w:rsid w:val="006E709A"/>
    <w:rsid w:val="006E7902"/>
    <w:rsid w:val="006E7C79"/>
    <w:rsid w:val="006E7F3A"/>
    <w:rsid w:val="006F0756"/>
    <w:rsid w:val="006F2AB9"/>
    <w:rsid w:val="006F2B3A"/>
    <w:rsid w:val="006F4379"/>
    <w:rsid w:val="006F4BD9"/>
    <w:rsid w:val="006F52C0"/>
    <w:rsid w:val="006F5460"/>
    <w:rsid w:val="006F5BFF"/>
    <w:rsid w:val="006F7EB3"/>
    <w:rsid w:val="006F7F57"/>
    <w:rsid w:val="00700865"/>
    <w:rsid w:val="00701BA7"/>
    <w:rsid w:val="0070284D"/>
    <w:rsid w:val="00702B95"/>
    <w:rsid w:val="007046B8"/>
    <w:rsid w:val="00704A38"/>
    <w:rsid w:val="007050D9"/>
    <w:rsid w:val="00705554"/>
    <w:rsid w:val="00705A7F"/>
    <w:rsid w:val="007066BB"/>
    <w:rsid w:val="00706F0C"/>
    <w:rsid w:val="00707115"/>
    <w:rsid w:val="00707780"/>
    <w:rsid w:val="00707AFB"/>
    <w:rsid w:val="00710BC6"/>
    <w:rsid w:val="007115D8"/>
    <w:rsid w:val="00711BFC"/>
    <w:rsid w:val="00711D29"/>
    <w:rsid w:val="0071275A"/>
    <w:rsid w:val="00712F47"/>
    <w:rsid w:val="007139CB"/>
    <w:rsid w:val="0071421D"/>
    <w:rsid w:val="007144DB"/>
    <w:rsid w:val="007147E8"/>
    <w:rsid w:val="00715D48"/>
    <w:rsid w:val="007164E6"/>
    <w:rsid w:val="00716565"/>
    <w:rsid w:val="00716CDD"/>
    <w:rsid w:val="0071762C"/>
    <w:rsid w:val="0071767A"/>
    <w:rsid w:val="00720178"/>
    <w:rsid w:val="00722CB0"/>
    <w:rsid w:val="007238D7"/>
    <w:rsid w:val="0072397C"/>
    <w:rsid w:val="00724037"/>
    <w:rsid w:val="007242AD"/>
    <w:rsid w:val="00726BE8"/>
    <w:rsid w:val="0073006E"/>
    <w:rsid w:val="00730721"/>
    <w:rsid w:val="007319F7"/>
    <w:rsid w:val="00733886"/>
    <w:rsid w:val="00733A37"/>
    <w:rsid w:val="007343F5"/>
    <w:rsid w:val="007347F8"/>
    <w:rsid w:val="00734831"/>
    <w:rsid w:val="00734A7B"/>
    <w:rsid w:val="007353EB"/>
    <w:rsid w:val="007354C8"/>
    <w:rsid w:val="0073574C"/>
    <w:rsid w:val="00735D1F"/>
    <w:rsid w:val="00736B0B"/>
    <w:rsid w:val="00736CF5"/>
    <w:rsid w:val="00740516"/>
    <w:rsid w:val="007410B7"/>
    <w:rsid w:val="00742DBF"/>
    <w:rsid w:val="0074319E"/>
    <w:rsid w:val="00743503"/>
    <w:rsid w:val="00743509"/>
    <w:rsid w:val="00743685"/>
    <w:rsid w:val="00743C6B"/>
    <w:rsid w:val="007452F6"/>
    <w:rsid w:val="0074558C"/>
    <w:rsid w:val="00746C28"/>
    <w:rsid w:val="00747729"/>
    <w:rsid w:val="0074786C"/>
    <w:rsid w:val="00750DF6"/>
    <w:rsid w:val="0075200C"/>
    <w:rsid w:val="00752959"/>
    <w:rsid w:val="007537F2"/>
    <w:rsid w:val="00754AD1"/>
    <w:rsid w:val="00754C3E"/>
    <w:rsid w:val="007555A6"/>
    <w:rsid w:val="00757EC0"/>
    <w:rsid w:val="00760243"/>
    <w:rsid w:val="0076050D"/>
    <w:rsid w:val="00761067"/>
    <w:rsid w:val="0076109C"/>
    <w:rsid w:val="007610DD"/>
    <w:rsid w:val="00762307"/>
    <w:rsid w:val="0076345A"/>
    <w:rsid w:val="00763770"/>
    <w:rsid w:val="00765135"/>
    <w:rsid w:val="00766448"/>
    <w:rsid w:val="0076695F"/>
    <w:rsid w:val="00766BF7"/>
    <w:rsid w:val="00766FAF"/>
    <w:rsid w:val="007676DF"/>
    <w:rsid w:val="0077053F"/>
    <w:rsid w:val="00771FEF"/>
    <w:rsid w:val="007722B9"/>
    <w:rsid w:val="007728EC"/>
    <w:rsid w:val="00773519"/>
    <w:rsid w:val="00774C30"/>
    <w:rsid w:val="007766F6"/>
    <w:rsid w:val="00777645"/>
    <w:rsid w:val="007810F5"/>
    <w:rsid w:val="00781C30"/>
    <w:rsid w:val="00781E10"/>
    <w:rsid w:val="00781FC2"/>
    <w:rsid w:val="00782135"/>
    <w:rsid w:val="00782889"/>
    <w:rsid w:val="00782C8E"/>
    <w:rsid w:val="0078479E"/>
    <w:rsid w:val="00784D4E"/>
    <w:rsid w:val="007875C9"/>
    <w:rsid w:val="00790FC4"/>
    <w:rsid w:val="00792814"/>
    <w:rsid w:val="00793A78"/>
    <w:rsid w:val="00793AE2"/>
    <w:rsid w:val="00793AFC"/>
    <w:rsid w:val="00794228"/>
    <w:rsid w:val="00794795"/>
    <w:rsid w:val="00795F29"/>
    <w:rsid w:val="00796011"/>
    <w:rsid w:val="007969D5"/>
    <w:rsid w:val="007973BA"/>
    <w:rsid w:val="00797810"/>
    <w:rsid w:val="007A022C"/>
    <w:rsid w:val="007A0694"/>
    <w:rsid w:val="007A0A4B"/>
    <w:rsid w:val="007A127C"/>
    <w:rsid w:val="007A1B4E"/>
    <w:rsid w:val="007A21C8"/>
    <w:rsid w:val="007A35DF"/>
    <w:rsid w:val="007A404B"/>
    <w:rsid w:val="007A5194"/>
    <w:rsid w:val="007A5838"/>
    <w:rsid w:val="007A5D08"/>
    <w:rsid w:val="007A640D"/>
    <w:rsid w:val="007A6C98"/>
    <w:rsid w:val="007A6F1D"/>
    <w:rsid w:val="007A6FFF"/>
    <w:rsid w:val="007A71D2"/>
    <w:rsid w:val="007A734E"/>
    <w:rsid w:val="007A78C8"/>
    <w:rsid w:val="007B105E"/>
    <w:rsid w:val="007B1680"/>
    <w:rsid w:val="007B26DE"/>
    <w:rsid w:val="007B284C"/>
    <w:rsid w:val="007B30BC"/>
    <w:rsid w:val="007B4BEF"/>
    <w:rsid w:val="007B5BBD"/>
    <w:rsid w:val="007B7878"/>
    <w:rsid w:val="007B7AF3"/>
    <w:rsid w:val="007C1340"/>
    <w:rsid w:val="007C1416"/>
    <w:rsid w:val="007C24FD"/>
    <w:rsid w:val="007C2976"/>
    <w:rsid w:val="007C3EA8"/>
    <w:rsid w:val="007C44B6"/>
    <w:rsid w:val="007C4DCB"/>
    <w:rsid w:val="007C5750"/>
    <w:rsid w:val="007C75F8"/>
    <w:rsid w:val="007C7AB3"/>
    <w:rsid w:val="007C7FDE"/>
    <w:rsid w:val="007D00B6"/>
    <w:rsid w:val="007D04AE"/>
    <w:rsid w:val="007D11AC"/>
    <w:rsid w:val="007D1D79"/>
    <w:rsid w:val="007D3216"/>
    <w:rsid w:val="007D3AC8"/>
    <w:rsid w:val="007D3E64"/>
    <w:rsid w:val="007D4418"/>
    <w:rsid w:val="007D4C82"/>
    <w:rsid w:val="007D71AF"/>
    <w:rsid w:val="007E08A4"/>
    <w:rsid w:val="007E1511"/>
    <w:rsid w:val="007E194C"/>
    <w:rsid w:val="007E21CE"/>
    <w:rsid w:val="007E3425"/>
    <w:rsid w:val="007E34A5"/>
    <w:rsid w:val="007E3831"/>
    <w:rsid w:val="007E38EC"/>
    <w:rsid w:val="007E4B18"/>
    <w:rsid w:val="007E4F0B"/>
    <w:rsid w:val="007E564B"/>
    <w:rsid w:val="007E586C"/>
    <w:rsid w:val="007E6B99"/>
    <w:rsid w:val="007E7202"/>
    <w:rsid w:val="007E77FD"/>
    <w:rsid w:val="007F0294"/>
    <w:rsid w:val="007F19F8"/>
    <w:rsid w:val="007F4A9F"/>
    <w:rsid w:val="007F51FF"/>
    <w:rsid w:val="007F5619"/>
    <w:rsid w:val="007F5BDA"/>
    <w:rsid w:val="007F6CD8"/>
    <w:rsid w:val="007F7E56"/>
    <w:rsid w:val="00800650"/>
    <w:rsid w:val="008025B3"/>
    <w:rsid w:val="0080267F"/>
    <w:rsid w:val="008032DA"/>
    <w:rsid w:val="008034E3"/>
    <w:rsid w:val="008036CB"/>
    <w:rsid w:val="00803989"/>
    <w:rsid w:val="00804331"/>
    <w:rsid w:val="00804436"/>
    <w:rsid w:val="00804F10"/>
    <w:rsid w:val="00805787"/>
    <w:rsid w:val="00805B11"/>
    <w:rsid w:val="008069CA"/>
    <w:rsid w:val="00807293"/>
    <w:rsid w:val="00807849"/>
    <w:rsid w:val="008104C6"/>
    <w:rsid w:val="008108DE"/>
    <w:rsid w:val="00810EDB"/>
    <w:rsid w:val="0081137F"/>
    <w:rsid w:val="008116A2"/>
    <w:rsid w:val="00812223"/>
    <w:rsid w:val="0081242D"/>
    <w:rsid w:val="0081251C"/>
    <w:rsid w:val="008127DD"/>
    <w:rsid w:val="00812B61"/>
    <w:rsid w:val="0081301D"/>
    <w:rsid w:val="00813E0A"/>
    <w:rsid w:val="00813FB6"/>
    <w:rsid w:val="008145C2"/>
    <w:rsid w:val="00814D24"/>
    <w:rsid w:val="00814EC8"/>
    <w:rsid w:val="00815431"/>
    <w:rsid w:val="00816A10"/>
    <w:rsid w:val="00816B77"/>
    <w:rsid w:val="00816F8F"/>
    <w:rsid w:val="00820579"/>
    <w:rsid w:val="00820EAD"/>
    <w:rsid w:val="00821314"/>
    <w:rsid w:val="0082336A"/>
    <w:rsid w:val="00824837"/>
    <w:rsid w:val="008250B7"/>
    <w:rsid w:val="00825DB2"/>
    <w:rsid w:val="00825E4C"/>
    <w:rsid w:val="00826556"/>
    <w:rsid w:val="008300BB"/>
    <w:rsid w:val="00832208"/>
    <w:rsid w:val="008322C5"/>
    <w:rsid w:val="00832873"/>
    <w:rsid w:val="0083291F"/>
    <w:rsid w:val="00832A2A"/>
    <w:rsid w:val="008340DF"/>
    <w:rsid w:val="008346E5"/>
    <w:rsid w:val="00835632"/>
    <w:rsid w:val="008364B4"/>
    <w:rsid w:val="008369C9"/>
    <w:rsid w:val="008378D4"/>
    <w:rsid w:val="00837B2E"/>
    <w:rsid w:val="00840FB7"/>
    <w:rsid w:val="00841222"/>
    <w:rsid w:val="00841D64"/>
    <w:rsid w:val="00841E7F"/>
    <w:rsid w:val="008446B6"/>
    <w:rsid w:val="00844845"/>
    <w:rsid w:val="00845F47"/>
    <w:rsid w:val="0084614F"/>
    <w:rsid w:val="00847F4F"/>
    <w:rsid w:val="00850F40"/>
    <w:rsid w:val="00851416"/>
    <w:rsid w:val="00851882"/>
    <w:rsid w:val="00851C03"/>
    <w:rsid w:val="00851C81"/>
    <w:rsid w:val="0085232A"/>
    <w:rsid w:val="008532DE"/>
    <w:rsid w:val="008533EC"/>
    <w:rsid w:val="0085352B"/>
    <w:rsid w:val="00853E36"/>
    <w:rsid w:val="00855CDF"/>
    <w:rsid w:val="00856411"/>
    <w:rsid w:val="0085786E"/>
    <w:rsid w:val="0086052E"/>
    <w:rsid w:val="00860FDD"/>
    <w:rsid w:val="008610A1"/>
    <w:rsid w:val="00861620"/>
    <w:rsid w:val="008637CA"/>
    <w:rsid w:val="008646F5"/>
    <w:rsid w:val="00864D56"/>
    <w:rsid w:val="00864E73"/>
    <w:rsid w:val="008651A9"/>
    <w:rsid w:val="00865377"/>
    <w:rsid w:val="00865F27"/>
    <w:rsid w:val="00866CBE"/>
    <w:rsid w:val="00867555"/>
    <w:rsid w:val="00867CCE"/>
    <w:rsid w:val="00867E35"/>
    <w:rsid w:val="008710BC"/>
    <w:rsid w:val="008712E1"/>
    <w:rsid w:val="00871390"/>
    <w:rsid w:val="008719EA"/>
    <w:rsid w:val="00871D21"/>
    <w:rsid w:val="00872F47"/>
    <w:rsid w:val="00874551"/>
    <w:rsid w:val="00874898"/>
    <w:rsid w:val="008750FA"/>
    <w:rsid w:val="008761DA"/>
    <w:rsid w:val="00876994"/>
    <w:rsid w:val="008803F0"/>
    <w:rsid w:val="0088043E"/>
    <w:rsid w:val="00880C47"/>
    <w:rsid w:val="00880DB0"/>
    <w:rsid w:val="00881002"/>
    <w:rsid w:val="00881ED0"/>
    <w:rsid w:val="0088266A"/>
    <w:rsid w:val="00882869"/>
    <w:rsid w:val="00885335"/>
    <w:rsid w:val="00887302"/>
    <w:rsid w:val="008874A7"/>
    <w:rsid w:val="00890B4C"/>
    <w:rsid w:val="00891AB5"/>
    <w:rsid w:val="008922D0"/>
    <w:rsid w:val="008929F1"/>
    <w:rsid w:val="00892C6E"/>
    <w:rsid w:val="00893EA9"/>
    <w:rsid w:val="008958DB"/>
    <w:rsid w:val="008979BF"/>
    <w:rsid w:val="008A1E47"/>
    <w:rsid w:val="008A2540"/>
    <w:rsid w:val="008A2B11"/>
    <w:rsid w:val="008A3182"/>
    <w:rsid w:val="008A3345"/>
    <w:rsid w:val="008A4567"/>
    <w:rsid w:val="008A50BF"/>
    <w:rsid w:val="008A5B17"/>
    <w:rsid w:val="008A5D5F"/>
    <w:rsid w:val="008A6774"/>
    <w:rsid w:val="008A6D58"/>
    <w:rsid w:val="008A78CE"/>
    <w:rsid w:val="008B0A1B"/>
    <w:rsid w:val="008B0E4C"/>
    <w:rsid w:val="008B0F2D"/>
    <w:rsid w:val="008B427A"/>
    <w:rsid w:val="008B4D78"/>
    <w:rsid w:val="008B5019"/>
    <w:rsid w:val="008B5167"/>
    <w:rsid w:val="008B5354"/>
    <w:rsid w:val="008B74E2"/>
    <w:rsid w:val="008C0395"/>
    <w:rsid w:val="008C2891"/>
    <w:rsid w:val="008C65FB"/>
    <w:rsid w:val="008C72C5"/>
    <w:rsid w:val="008C77BF"/>
    <w:rsid w:val="008D03EB"/>
    <w:rsid w:val="008D05B0"/>
    <w:rsid w:val="008D0AD9"/>
    <w:rsid w:val="008D0B29"/>
    <w:rsid w:val="008D192B"/>
    <w:rsid w:val="008D2B96"/>
    <w:rsid w:val="008D32CF"/>
    <w:rsid w:val="008D37FB"/>
    <w:rsid w:val="008D3CB2"/>
    <w:rsid w:val="008D44B3"/>
    <w:rsid w:val="008D4B1F"/>
    <w:rsid w:val="008D7443"/>
    <w:rsid w:val="008D76C2"/>
    <w:rsid w:val="008D7FF6"/>
    <w:rsid w:val="008E1472"/>
    <w:rsid w:val="008E33D1"/>
    <w:rsid w:val="008E34B4"/>
    <w:rsid w:val="008E3BB4"/>
    <w:rsid w:val="008E5989"/>
    <w:rsid w:val="008E5D87"/>
    <w:rsid w:val="008E626A"/>
    <w:rsid w:val="008E7492"/>
    <w:rsid w:val="008E78A2"/>
    <w:rsid w:val="008E7DA8"/>
    <w:rsid w:val="008E7F8A"/>
    <w:rsid w:val="008F03D1"/>
    <w:rsid w:val="008F11AC"/>
    <w:rsid w:val="008F16DA"/>
    <w:rsid w:val="008F1CA3"/>
    <w:rsid w:val="008F2A0F"/>
    <w:rsid w:val="008F350A"/>
    <w:rsid w:val="008F41B0"/>
    <w:rsid w:val="008F45FD"/>
    <w:rsid w:val="008F5159"/>
    <w:rsid w:val="008F56CC"/>
    <w:rsid w:val="008F6063"/>
    <w:rsid w:val="008F689E"/>
    <w:rsid w:val="008F719A"/>
    <w:rsid w:val="00900641"/>
    <w:rsid w:val="009011FA"/>
    <w:rsid w:val="0090187A"/>
    <w:rsid w:val="009020CA"/>
    <w:rsid w:val="00902CBE"/>
    <w:rsid w:val="00902E6A"/>
    <w:rsid w:val="00902FD5"/>
    <w:rsid w:val="00903626"/>
    <w:rsid w:val="00903DFD"/>
    <w:rsid w:val="0090465E"/>
    <w:rsid w:val="009046D7"/>
    <w:rsid w:val="0090481E"/>
    <w:rsid w:val="009065A3"/>
    <w:rsid w:val="0090717A"/>
    <w:rsid w:val="00910252"/>
    <w:rsid w:val="0091126C"/>
    <w:rsid w:val="00911801"/>
    <w:rsid w:val="00912124"/>
    <w:rsid w:val="009122EC"/>
    <w:rsid w:val="00912D26"/>
    <w:rsid w:val="009136E5"/>
    <w:rsid w:val="00913BC4"/>
    <w:rsid w:val="00914132"/>
    <w:rsid w:val="009147BB"/>
    <w:rsid w:val="00914FC1"/>
    <w:rsid w:val="00915319"/>
    <w:rsid w:val="00915CF9"/>
    <w:rsid w:val="00915E6F"/>
    <w:rsid w:val="009164BA"/>
    <w:rsid w:val="00916852"/>
    <w:rsid w:val="009176D9"/>
    <w:rsid w:val="0091790D"/>
    <w:rsid w:val="009203FA"/>
    <w:rsid w:val="0092047A"/>
    <w:rsid w:val="0092075B"/>
    <w:rsid w:val="009212F8"/>
    <w:rsid w:val="00921581"/>
    <w:rsid w:val="00921768"/>
    <w:rsid w:val="0092200B"/>
    <w:rsid w:val="00923879"/>
    <w:rsid w:val="00925AAC"/>
    <w:rsid w:val="00926288"/>
    <w:rsid w:val="0092651B"/>
    <w:rsid w:val="00926E16"/>
    <w:rsid w:val="009270A0"/>
    <w:rsid w:val="00927F60"/>
    <w:rsid w:val="009303FC"/>
    <w:rsid w:val="009314F7"/>
    <w:rsid w:val="00932E39"/>
    <w:rsid w:val="009332FB"/>
    <w:rsid w:val="00934175"/>
    <w:rsid w:val="0093485A"/>
    <w:rsid w:val="00936224"/>
    <w:rsid w:val="009369E2"/>
    <w:rsid w:val="009375DE"/>
    <w:rsid w:val="0093764B"/>
    <w:rsid w:val="0093771C"/>
    <w:rsid w:val="00940695"/>
    <w:rsid w:val="00940C5B"/>
    <w:rsid w:val="00942B70"/>
    <w:rsid w:val="00943958"/>
    <w:rsid w:val="00944B60"/>
    <w:rsid w:val="009453F3"/>
    <w:rsid w:val="00945D75"/>
    <w:rsid w:val="0094602C"/>
    <w:rsid w:val="00946155"/>
    <w:rsid w:val="009466CB"/>
    <w:rsid w:val="00946CF4"/>
    <w:rsid w:val="00946F6C"/>
    <w:rsid w:val="00947220"/>
    <w:rsid w:val="00947485"/>
    <w:rsid w:val="00947DCE"/>
    <w:rsid w:val="00950D9E"/>
    <w:rsid w:val="0095215E"/>
    <w:rsid w:val="00952FE7"/>
    <w:rsid w:val="009534E6"/>
    <w:rsid w:val="0095361A"/>
    <w:rsid w:val="00954011"/>
    <w:rsid w:val="009547E3"/>
    <w:rsid w:val="00955C6A"/>
    <w:rsid w:val="00956A06"/>
    <w:rsid w:val="00956EAA"/>
    <w:rsid w:val="00956FB2"/>
    <w:rsid w:val="009602F4"/>
    <w:rsid w:val="0096071F"/>
    <w:rsid w:val="009607EC"/>
    <w:rsid w:val="00960A6B"/>
    <w:rsid w:val="00962292"/>
    <w:rsid w:val="00962927"/>
    <w:rsid w:val="00962929"/>
    <w:rsid w:val="0096352B"/>
    <w:rsid w:val="009641AB"/>
    <w:rsid w:val="0096435D"/>
    <w:rsid w:val="00965210"/>
    <w:rsid w:val="0096523F"/>
    <w:rsid w:val="00965448"/>
    <w:rsid w:val="0096600B"/>
    <w:rsid w:val="009660EA"/>
    <w:rsid w:val="00970BD3"/>
    <w:rsid w:val="00970F71"/>
    <w:rsid w:val="00971239"/>
    <w:rsid w:val="00971BE4"/>
    <w:rsid w:val="00971DEA"/>
    <w:rsid w:val="00972182"/>
    <w:rsid w:val="009723F2"/>
    <w:rsid w:val="00972517"/>
    <w:rsid w:val="0097291D"/>
    <w:rsid w:val="00972CF2"/>
    <w:rsid w:val="00972DC3"/>
    <w:rsid w:val="00972EF2"/>
    <w:rsid w:val="00974877"/>
    <w:rsid w:val="00974B51"/>
    <w:rsid w:val="00976BB9"/>
    <w:rsid w:val="00977638"/>
    <w:rsid w:val="00977927"/>
    <w:rsid w:val="00977CB0"/>
    <w:rsid w:val="0098001A"/>
    <w:rsid w:val="00981969"/>
    <w:rsid w:val="00981E27"/>
    <w:rsid w:val="00981E34"/>
    <w:rsid w:val="00982CE8"/>
    <w:rsid w:val="0098324A"/>
    <w:rsid w:val="009835A8"/>
    <w:rsid w:val="0098393B"/>
    <w:rsid w:val="00984558"/>
    <w:rsid w:val="00984A30"/>
    <w:rsid w:val="009851F1"/>
    <w:rsid w:val="0098593C"/>
    <w:rsid w:val="00985DAA"/>
    <w:rsid w:val="00985DBB"/>
    <w:rsid w:val="00991566"/>
    <w:rsid w:val="00991ECA"/>
    <w:rsid w:val="00992145"/>
    <w:rsid w:val="0099216D"/>
    <w:rsid w:val="00993062"/>
    <w:rsid w:val="00993E12"/>
    <w:rsid w:val="009940C7"/>
    <w:rsid w:val="009948C0"/>
    <w:rsid w:val="0099492B"/>
    <w:rsid w:val="00994A6F"/>
    <w:rsid w:val="0099599A"/>
    <w:rsid w:val="0099647E"/>
    <w:rsid w:val="009970DF"/>
    <w:rsid w:val="00997794"/>
    <w:rsid w:val="00997AB8"/>
    <w:rsid w:val="009A00A1"/>
    <w:rsid w:val="009A1F21"/>
    <w:rsid w:val="009A2100"/>
    <w:rsid w:val="009A2463"/>
    <w:rsid w:val="009A2865"/>
    <w:rsid w:val="009A3596"/>
    <w:rsid w:val="009A36EE"/>
    <w:rsid w:val="009A4A89"/>
    <w:rsid w:val="009A4FAB"/>
    <w:rsid w:val="009A5416"/>
    <w:rsid w:val="009A6730"/>
    <w:rsid w:val="009A686F"/>
    <w:rsid w:val="009A6E92"/>
    <w:rsid w:val="009A7B44"/>
    <w:rsid w:val="009B041D"/>
    <w:rsid w:val="009B053C"/>
    <w:rsid w:val="009B2C1C"/>
    <w:rsid w:val="009B2E68"/>
    <w:rsid w:val="009B34B4"/>
    <w:rsid w:val="009B55AF"/>
    <w:rsid w:val="009B5EC2"/>
    <w:rsid w:val="009B612F"/>
    <w:rsid w:val="009B6B47"/>
    <w:rsid w:val="009B6CB6"/>
    <w:rsid w:val="009B709B"/>
    <w:rsid w:val="009B7A66"/>
    <w:rsid w:val="009B7F94"/>
    <w:rsid w:val="009C054C"/>
    <w:rsid w:val="009C092E"/>
    <w:rsid w:val="009C2672"/>
    <w:rsid w:val="009C3000"/>
    <w:rsid w:val="009C30EF"/>
    <w:rsid w:val="009C4038"/>
    <w:rsid w:val="009C4133"/>
    <w:rsid w:val="009C42C8"/>
    <w:rsid w:val="009C453F"/>
    <w:rsid w:val="009C48F3"/>
    <w:rsid w:val="009C51D0"/>
    <w:rsid w:val="009C5255"/>
    <w:rsid w:val="009C536A"/>
    <w:rsid w:val="009C5DB1"/>
    <w:rsid w:val="009C6BF5"/>
    <w:rsid w:val="009C7242"/>
    <w:rsid w:val="009C7E94"/>
    <w:rsid w:val="009D049E"/>
    <w:rsid w:val="009D0D54"/>
    <w:rsid w:val="009D1EA4"/>
    <w:rsid w:val="009D2759"/>
    <w:rsid w:val="009D2CB5"/>
    <w:rsid w:val="009D36C3"/>
    <w:rsid w:val="009D4EE2"/>
    <w:rsid w:val="009D5019"/>
    <w:rsid w:val="009D51A8"/>
    <w:rsid w:val="009D7046"/>
    <w:rsid w:val="009E0656"/>
    <w:rsid w:val="009E1EC2"/>
    <w:rsid w:val="009E23F6"/>
    <w:rsid w:val="009E24F6"/>
    <w:rsid w:val="009E2705"/>
    <w:rsid w:val="009E2ADE"/>
    <w:rsid w:val="009E386D"/>
    <w:rsid w:val="009E3C7E"/>
    <w:rsid w:val="009E4012"/>
    <w:rsid w:val="009E4800"/>
    <w:rsid w:val="009E4BD8"/>
    <w:rsid w:val="009E4DCD"/>
    <w:rsid w:val="009E557A"/>
    <w:rsid w:val="009E5F90"/>
    <w:rsid w:val="009E7669"/>
    <w:rsid w:val="009E7AD3"/>
    <w:rsid w:val="009F0F98"/>
    <w:rsid w:val="009F17E9"/>
    <w:rsid w:val="009F2326"/>
    <w:rsid w:val="009F2F95"/>
    <w:rsid w:val="009F3A21"/>
    <w:rsid w:val="009F3FCC"/>
    <w:rsid w:val="009F593E"/>
    <w:rsid w:val="009F5D66"/>
    <w:rsid w:val="009F6B5D"/>
    <w:rsid w:val="009F74E8"/>
    <w:rsid w:val="00A0059F"/>
    <w:rsid w:val="00A017CD"/>
    <w:rsid w:val="00A03C93"/>
    <w:rsid w:val="00A044ED"/>
    <w:rsid w:val="00A05A22"/>
    <w:rsid w:val="00A05C31"/>
    <w:rsid w:val="00A06B28"/>
    <w:rsid w:val="00A07307"/>
    <w:rsid w:val="00A07439"/>
    <w:rsid w:val="00A105F6"/>
    <w:rsid w:val="00A10B11"/>
    <w:rsid w:val="00A10F09"/>
    <w:rsid w:val="00A112AF"/>
    <w:rsid w:val="00A1139B"/>
    <w:rsid w:val="00A11722"/>
    <w:rsid w:val="00A120A5"/>
    <w:rsid w:val="00A12872"/>
    <w:rsid w:val="00A137DD"/>
    <w:rsid w:val="00A13C14"/>
    <w:rsid w:val="00A13DF3"/>
    <w:rsid w:val="00A1400B"/>
    <w:rsid w:val="00A16867"/>
    <w:rsid w:val="00A170F2"/>
    <w:rsid w:val="00A17D8C"/>
    <w:rsid w:val="00A23B96"/>
    <w:rsid w:val="00A250A8"/>
    <w:rsid w:val="00A261D6"/>
    <w:rsid w:val="00A27706"/>
    <w:rsid w:val="00A27CCF"/>
    <w:rsid w:val="00A30251"/>
    <w:rsid w:val="00A3092E"/>
    <w:rsid w:val="00A30D84"/>
    <w:rsid w:val="00A30E80"/>
    <w:rsid w:val="00A31249"/>
    <w:rsid w:val="00A3124B"/>
    <w:rsid w:val="00A31BE0"/>
    <w:rsid w:val="00A33EE8"/>
    <w:rsid w:val="00A34885"/>
    <w:rsid w:val="00A34F41"/>
    <w:rsid w:val="00A351AE"/>
    <w:rsid w:val="00A352EF"/>
    <w:rsid w:val="00A359C2"/>
    <w:rsid w:val="00A35C8F"/>
    <w:rsid w:val="00A3635A"/>
    <w:rsid w:val="00A36B39"/>
    <w:rsid w:val="00A3760C"/>
    <w:rsid w:val="00A37A0B"/>
    <w:rsid w:val="00A37AD9"/>
    <w:rsid w:val="00A408B2"/>
    <w:rsid w:val="00A40B10"/>
    <w:rsid w:val="00A41314"/>
    <w:rsid w:val="00A41FB4"/>
    <w:rsid w:val="00A42B7C"/>
    <w:rsid w:val="00A42E01"/>
    <w:rsid w:val="00A440C9"/>
    <w:rsid w:val="00A44118"/>
    <w:rsid w:val="00A44450"/>
    <w:rsid w:val="00A4575F"/>
    <w:rsid w:val="00A45ACA"/>
    <w:rsid w:val="00A46632"/>
    <w:rsid w:val="00A470B6"/>
    <w:rsid w:val="00A50433"/>
    <w:rsid w:val="00A50A72"/>
    <w:rsid w:val="00A50E64"/>
    <w:rsid w:val="00A50F1F"/>
    <w:rsid w:val="00A514B9"/>
    <w:rsid w:val="00A51631"/>
    <w:rsid w:val="00A5219E"/>
    <w:rsid w:val="00A52F63"/>
    <w:rsid w:val="00A5368C"/>
    <w:rsid w:val="00A53975"/>
    <w:rsid w:val="00A54393"/>
    <w:rsid w:val="00A54BE1"/>
    <w:rsid w:val="00A55DB9"/>
    <w:rsid w:val="00A5633B"/>
    <w:rsid w:val="00A57066"/>
    <w:rsid w:val="00A574E6"/>
    <w:rsid w:val="00A57EB9"/>
    <w:rsid w:val="00A57EC8"/>
    <w:rsid w:val="00A61069"/>
    <w:rsid w:val="00A617CA"/>
    <w:rsid w:val="00A63123"/>
    <w:rsid w:val="00A6440C"/>
    <w:rsid w:val="00A658C2"/>
    <w:rsid w:val="00A65D7A"/>
    <w:rsid w:val="00A66A4C"/>
    <w:rsid w:val="00A66B54"/>
    <w:rsid w:val="00A671A9"/>
    <w:rsid w:val="00A671B0"/>
    <w:rsid w:val="00A67548"/>
    <w:rsid w:val="00A709FF"/>
    <w:rsid w:val="00A71E78"/>
    <w:rsid w:val="00A72983"/>
    <w:rsid w:val="00A72B69"/>
    <w:rsid w:val="00A7310A"/>
    <w:rsid w:val="00A7339F"/>
    <w:rsid w:val="00A751B2"/>
    <w:rsid w:val="00A7551A"/>
    <w:rsid w:val="00A75576"/>
    <w:rsid w:val="00A75DEB"/>
    <w:rsid w:val="00A7642C"/>
    <w:rsid w:val="00A76B7E"/>
    <w:rsid w:val="00A76C53"/>
    <w:rsid w:val="00A779A4"/>
    <w:rsid w:val="00A77C0E"/>
    <w:rsid w:val="00A77FE4"/>
    <w:rsid w:val="00A80CE6"/>
    <w:rsid w:val="00A8287E"/>
    <w:rsid w:val="00A828C5"/>
    <w:rsid w:val="00A830B2"/>
    <w:rsid w:val="00A852F3"/>
    <w:rsid w:val="00A86D18"/>
    <w:rsid w:val="00A8753E"/>
    <w:rsid w:val="00A901A6"/>
    <w:rsid w:val="00A913BF"/>
    <w:rsid w:val="00A91F81"/>
    <w:rsid w:val="00A944BE"/>
    <w:rsid w:val="00A94999"/>
    <w:rsid w:val="00A96A11"/>
    <w:rsid w:val="00A97F33"/>
    <w:rsid w:val="00A97F48"/>
    <w:rsid w:val="00AA22ED"/>
    <w:rsid w:val="00AA28E4"/>
    <w:rsid w:val="00AA2C32"/>
    <w:rsid w:val="00AA3A15"/>
    <w:rsid w:val="00AA428F"/>
    <w:rsid w:val="00AA4849"/>
    <w:rsid w:val="00AA595F"/>
    <w:rsid w:val="00AA6102"/>
    <w:rsid w:val="00AA7C6C"/>
    <w:rsid w:val="00AB1284"/>
    <w:rsid w:val="00AB25E4"/>
    <w:rsid w:val="00AB281E"/>
    <w:rsid w:val="00AB2A39"/>
    <w:rsid w:val="00AB4A21"/>
    <w:rsid w:val="00AB5390"/>
    <w:rsid w:val="00AB54CD"/>
    <w:rsid w:val="00AB5965"/>
    <w:rsid w:val="00AB5E1B"/>
    <w:rsid w:val="00AB673B"/>
    <w:rsid w:val="00AB7EF3"/>
    <w:rsid w:val="00AC052C"/>
    <w:rsid w:val="00AC0A93"/>
    <w:rsid w:val="00AC1222"/>
    <w:rsid w:val="00AC147C"/>
    <w:rsid w:val="00AC195E"/>
    <w:rsid w:val="00AC1C12"/>
    <w:rsid w:val="00AC2108"/>
    <w:rsid w:val="00AC2D62"/>
    <w:rsid w:val="00AC3194"/>
    <w:rsid w:val="00AC3B38"/>
    <w:rsid w:val="00AC6457"/>
    <w:rsid w:val="00AD0B53"/>
    <w:rsid w:val="00AD0B9A"/>
    <w:rsid w:val="00AD11A9"/>
    <w:rsid w:val="00AD24DE"/>
    <w:rsid w:val="00AD318C"/>
    <w:rsid w:val="00AD440B"/>
    <w:rsid w:val="00AD4F46"/>
    <w:rsid w:val="00AD5413"/>
    <w:rsid w:val="00AD5A6C"/>
    <w:rsid w:val="00AD71C3"/>
    <w:rsid w:val="00AD744D"/>
    <w:rsid w:val="00AD78D1"/>
    <w:rsid w:val="00AE074F"/>
    <w:rsid w:val="00AE0C31"/>
    <w:rsid w:val="00AE1476"/>
    <w:rsid w:val="00AE14CF"/>
    <w:rsid w:val="00AE1980"/>
    <w:rsid w:val="00AE349A"/>
    <w:rsid w:val="00AE5A5C"/>
    <w:rsid w:val="00AE6190"/>
    <w:rsid w:val="00AE7380"/>
    <w:rsid w:val="00AE73A2"/>
    <w:rsid w:val="00AE76BB"/>
    <w:rsid w:val="00AE7B83"/>
    <w:rsid w:val="00AF0186"/>
    <w:rsid w:val="00AF0C11"/>
    <w:rsid w:val="00AF0C94"/>
    <w:rsid w:val="00AF1274"/>
    <w:rsid w:val="00AF23F3"/>
    <w:rsid w:val="00AF2538"/>
    <w:rsid w:val="00AF3591"/>
    <w:rsid w:val="00AF40AF"/>
    <w:rsid w:val="00AF4E59"/>
    <w:rsid w:val="00AF4F07"/>
    <w:rsid w:val="00AF76AA"/>
    <w:rsid w:val="00AF7B5F"/>
    <w:rsid w:val="00AF7E10"/>
    <w:rsid w:val="00AF7E2D"/>
    <w:rsid w:val="00B00733"/>
    <w:rsid w:val="00B01734"/>
    <w:rsid w:val="00B01857"/>
    <w:rsid w:val="00B0236D"/>
    <w:rsid w:val="00B030BA"/>
    <w:rsid w:val="00B043C6"/>
    <w:rsid w:val="00B0446D"/>
    <w:rsid w:val="00B0472F"/>
    <w:rsid w:val="00B04B3F"/>
    <w:rsid w:val="00B04D2A"/>
    <w:rsid w:val="00B04E86"/>
    <w:rsid w:val="00B05435"/>
    <w:rsid w:val="00B06A29"/>
    <w:rsid w:val="00B06A30"/>
    <w:rsid w:val="00B07C0B"/>
    <w:rsid w:val="00B07FFC"/>
    <w:rsid w:val="00B113BE"/>
    <w:rsid w:val="00B1146E"/>
    <w:rsid w:val="00B11541"/>
    <w:rsid w:val="00B12344"/>
    <w:rsid w:val="00B125E2"/>
    <w:rsid w:val="00B12950"/>
    <w:rsid w:val="00B12991"/>
    <w:rsid w:val="00B13608"/>
    <w:rsid w:val="00B14358"/>
    <w:rsid w:val="00B1449A"/>
    <w:rsid w:val="00B1498A"/>
    <w:rsid w:val="00B14CCE"/>
    <w:rsid w:val="00B1515B"/>
    <w:rsid w:val="00B15321"/>
    <w:rsid w:val="00B15930"/>
    <w:rsid w:val="00B16B8D"/>
    <w:rsid w:val="00B17F6B"/>
    <w:rsid w:val="00B2046A"/>
    <w:rsid w:val="00B215FD"/>
    <w:rsid w:val="00B218F4"/>
    <w:rsid w:val="00B227AC"/>
    <w:rsid w:val="00B23275"/>
    <w:rsid w:val="00B25222"/>
    <w:rsid w:val="00B25AFE"/>
    <w:rsid w:val="00B26E9B"/>
    <w:rsid w:val="00B30A5E"/>
    <w:rsid w:val="00B32AA3"/>
    <w:rsid w:val="00B342E8"/>
    <w:rsid w:val="00B349B6"/>
    <w:rsid w:val="00B34A57"/>
    <w:rsid w:val="00B34B23"/>
    <w:rsid w:val="00B35AB8"/>
    <w:rsid w:val="00B362B7"/>
    <w:rsid w:val="00B3650F"/>
    <w:rsid w:val="00B36AA4"/>
    <w:rsid w:val="00B37C6D"/>
    <w:rsid w:val="00B37F52"/>
    <w:rsid w:val="00B40A3D"/>
    <w:rsid w:val="00B419AD"/>
    <w:rsid w:val="00B42105"/>
    <w:rsid w:val="00B42916"/>
    <w:rsid w:val="00B42C2A"/>
    <w:rsid w:val="00B43108"/>
    <w:rsid w:val="00B43149"/>
    <w:rsid w:val="00B43A6B"/>
    <w:rsid w:val="00B4468F"/>
    <w:rsid w:val="00B44907"/>
    <w:rsid w:val="00B45232"/>
    <w:rsid w:val="00B45FE2"/>
    <w:rsid w:val="00B4672D"/>
    <w:rsid w:val="00B46ABB"/>
    <w:rsid w:val="00B4715B"/>
    <w:rsid w:val="00B47E4E"/>
    <w:rsid w:val="00B50657"/>
    <w:rsid w:val="00B520C6"/>
    <w:rsid w:val="00B52262"/>
    <w:rsid w:val="00B52A92"/>
    <w:rsid w:val="00B536CE"/>
    <w:rsid w:val="00B536D4"/>
    <w:rsid w:val="00B53AED"/>
    <w:rsid w:val="00B550B7"/>
    <w:rsid w:val="00B550E5"/>
    <w:rsid w:val="00B564B0"/>
    <w:rsid w:val="00B571C5"/>
    <w:rsid w:val="00B5761F"/>
    <w:rsid w:val="00B607C0"/>
    <w:rsid w:val="00B618AD"/>
    <w:rsid w:val="00B6191A"/>
    <w:rsid w:val="00B61999"/>
    <w:rsid w:val="00B61C8F"/>
    <w:rsid w:val="00B61D38"/>
    <w:rsid w:val="00B63279"/>
    <w:rsid w:val="00B63632"/>
    <w:rsid w:val="00B63D9F"/>
    <w:rsid w:val="00B657A7"/>
    <w:rsid w:val="00B65905"/>
    <w:rsid w:val="00B664AF"/>
    <w:rsid w:val="00B6697B"/>
    <w:rsid w:val="00B67275"/>
    <w:rsid w:val="00B67B26"/>
    <w:rsid w:val="00B7056A"/>
    <w:rsid w:val="00B73AA2"/>
    <w:rsid w:val="00B74DAC"/>
    <w:rsid w:val="00B752E3"/>
    <w:rsid w:val="00B75B6B"/>
    <w:rsid w:val="00B76A6D"/>
    <w:rsid w:val="00B80028"/>
    <w:rsid w:val="00B80353"/>
    <w:rsid w:val="00B810F5"/>
    <w:rsid w:val="00B81E32"/>
    <w:rsid w:val="00B82B8F"/>
    <w:rsid w:val="00B83168"/>
    <w:rsid w:val="00B838A2"/>
    <w:rsid w:val="00B83A97"/>
    <w:rsid w:val="00B83AC6"/>
    <w:rsid w:val="00B84142"/>
    <w:rsid w:val="00B85AF8"/>
    <w:rsid w:val="00B86003"/>
    <w:rsid w:val="00B873BF"/>
    <w:rsid w:val="00B8763E"/>
    <w:rsid w:val="00B90520"/>
    <w:rsid w:val="00B91A42"/>
    <w:rsid w:val="00B92F26"/>
    <w:rsid w:val="00B9336A"/>
    <w:rsid w:val="00B935D5"/>
    <w:rsid w:val="00B94BA8"/>
    <w:rsid w:val="00B94D56"/>
    <w:rsid w:val="00B96050"/>
    <w:rsid w:val="00B961FD"/>
    <w:rsid w:val="00B96882"/>
    <w:rsid w:val="00B96DD4"/>
    <w:rsid w:val="00B97923"/>
    <w:rsid w:val="00BA0926"/>
    <w:rsid w:val="00BA1A4A"/>
    <w:rsid w:val="00BA1C02"/>
    <w:rsid w:val="00BA22CD"/>
    <w:rsid w:val="00BA386A"/>
    <w:rsid w:val="00BA45FD"/>
    <w:rsid w:val="00BA4E2F"/>
    <w:rsid w:val="00BA4EB7"/>
    <w:rsid w:val="00BA5275"/>
    <w:rsid w:val="00BA53DD"/>
    <w:rsid w:val="00BA5937"/>
    <w:rsid w:val="00BA65AB"/>
    <w:rsid w:val="00BA6C52"/>
    <w:rsid w:val="00BA6E14"/>
    <w:rsid w:val="00BA7B36"/>
    <w:rsid w:val="00BB070E"/>
    <w:rsid w:val="00BB0DB0"/>
    <w:rsid w:val="00BB0FAB"/>
    <w:rsid w:val="00BB1287"/>
    <w:rsid w:val="00BB2297"/>
    <w:rsid w:val="00BB2634"/>
    <w:rsid w:val="00BB2999"/>
    <w:rsid w:val="00BB2ED2"/>
    <w:rsid w:val="00BB358B"/>
    <w:rsid w:val="00BB42B0"/>
    <w:rsid w:val="00BB4538"/>
    <w:rsid w:val="00BB4BF9"/>
    <w:rsid w:val="00BB54A5"/>
    <w:rsid w:val="00BB67EB"/>
    <w:rsid w:val="00BB69F8"/>
    <w:rsid w:val="00BB79AB"/>
    <w:rsid w:val="00BB79EC"/>
    <w:rsid w:val="00BC01E5"/>
    <w:rsid w:val="00BC04BE"/>
    <w:rsid w:val="00BC0F1A"/>
    <w:rsid w:val="00BC2D8A"/>
    <w:rsid w:val="00BC4657"/>
    <w:rsid w:val="00BC7697"/>
    <w:rsid w:val="00BD03C7"/>
    <w:rsid w:val="00BD03D2"/>
    <w:rsid w:val="00BD0930"/>
    <w:rsid w:val="00BD0D3A"/>
    <w:rsid w:val="00BD1EDD"/>
    <w:rsid w:val="00BD26E2"/>
    <w:rsid w:val="00BD28BF"/>
    <w:rsid w:val="00BD29EC"/>
    <w:rsid w:val="00BD2F4B"/>
    <w:rsid w:val="00BD324B"/>
    <w:rsid w:val="00BD3638"/>
    <w:rsid w:val="00BD3AF2"/>
    <w:rsid w:val="00BD3F5A"/>
    <w:rsid w:val="00BD6E2A"/>
    <w:rsid w:val="00BD74CC"/>
    <w:rsid w:val="00BE00BF"/>
    <w:rsid w:val="00BE1790"/>
    <w:rsid w:val="00BE2124"/>
    <w:rsid w:val="00BE4011"/>
    <w:rsid w:val="00BE4774"/>
    <w:rsid w:val="00BE562B"/>
    <w:rsid w:val="00BE5FA0"/>
    <w:rsid w:val="00BE6993"/>
    <w:rsid w:val="00BE6D3C"/>
    <w:rsid w:val="00BE7115"/>
    <w:rsid w:val="00BE7ECD"/>
    <w:rsid w:val="00BF004B"/>
    <w:rsid w:val="00BF0886"/>
    <w:rsid w:val="00BF0D85"/>
    <w:rsid w:val="00BF112B"/>
    <w:rsid w:val="00BF2316"/>
    <w:rsid w:val="00BF4967"/>
    <w:rsid w:val="00BF51F3"/>
    <w:rsid w:val="00BF5AF7"/>
    <w:rsid w:val="00BF6045"/>
    <w:rsid w:val="00BF6259"/>
    <w:rsid w:val="00BF78DB"/>
    <w:rsid w:val="00C00231"/>
    <w:rsid w:val="00C0027A"/>
    <w:rsid w:val="00C004EB"/>
    <w:rsid w:val="00C00C18"/>
    <w:rsid w:val="00C01ECD"/>
    <w:rsid w:val="00C01F0C"/>
    <w:rsid w:val="00C02029"/>
    <w:rsid w:val="00C03185"/>
    <w:rsid w:val="00C03193"/>
    <w:rsid w:val="00C03345"/>
    <w:rsid w:val="00C03F89"/>
    <w:rsid w:val="00C04384"/>
    <w:rsid w:val="00C04735"/>
    <w:rsid w:val="00C04B14"/>
    <w:rsid w:val="00C04DFD"/>
    <w:rsid w:val="00C05D23"/>
    <w:rsid w:val="00C066BB"/>
    <w:rsid w:val="00C06CBC"/>
    <w:rsid w:val="00C06F2F"/>
    <w:rsid w:val="00C07158"/>
    <w:rsid w:val="00C07371"/>
    <w:rsid w:val="00C07785"/>
    <w:rsid w:val="00C11081"/>
    <w:rsid w:val="00C12AFE"/>
    <w:rsid w:val="00C12C95"/>
    <w:rsid w:val="00C135B1"/>
    <w:rsid w:val="00C137E4"/>
    <w:rsid w:val="00C138F3"/>
    <w:rsid w:val="00C13AA7"/>
    <w:rsid w:val="00C1439E"/>
    <w:rsid w:val="00C14524"/>
    <w:rsid w:val="00C15E30"/>
    <w:rsid w:val="00C163E2"/>
    <w:rsid w:val="00C16990"/>
    <w:rsid w:val="00C20098"/>
    <w:rsid w:val="00C20787"/>
    <w:rsid w:val="00C208B8"/>
    <w:rsid w:val="00C211F9"/>
    <w:rsid w:val="00C21D8F"/>
    <w:rsid w:val="00C227B7"/>
    <w:rsid w:val="00C22FF4"/>
    <w:rsid w:val="00C2306D"/>
    <w:rsid w:val="00C2319A"/>
    <w:rsid w:val="00C23739"/>
    <w:rsid w:val="00C241CA"/>
    <w:rsid w:val="00C24CD5"/>
    <w:rsid w:val="00C24ED4"/>
    <w:rsid w:val="00C26447"/>
    <w:rsid w:val="00C27BCC"/>
    <w:rsid w:val="00C3036D"/>
    <w:rsid w:val="00C30533"/>
    <w:rsid w:val="00C310C8"/>
    <w:rsid w:val="00C3117C"/>
    <w:rsid w:val="00C31F55"/>
    <w:rsid w:val="00C340D7"/>
    <w:rsid w:val="00C34DF8"/>
    <w:rsid w:val="00C34E98"/>
    <w:rsid w:val="00C35C20"/>
    <w:rsid w:val="00C3626B"/>
    <w:rsid w:val="00C36A9A"/>
    <w:rsid w:val="00C37011"/>
    <w:rsid w:val="00C37933"/>
    <w:rsid w:val="00C409DD"/>
    <w:rsid w:val="00C410E5"/>
    <w:rsid w:val="00C4186B"/>
    <w:rsid w:val="00C41D44"/>
    <w:rsid w:val="00C42525"/>
    <w:rsid w:val="00C427F5"/>
    <w:rsid w:val="00C42EAB"/>
    <w:rsid w:val="00C4421E"/>
    <w:rsid w:val="00C454E9"/>
    <w:rsid w:val="00C464EF"/>
    <w:rsid w:val="00C465FF"/>
    <w:rsid w:val="00C47858"/>
    <w:rsid w:val="00C503DE"/>
    <w:rsid w:val="00C508CB"/>
    <w:rsid w:val="00C50D26"/>
    <w:rsid w:val="00C514AE"/>
    <w:rsid w:val="00C52AB2"/>
    <w:rsid w:val="00C52FD3"/>
    <w:rsid w:val="00C532E9"/>
    <w:rsid w:val="00C53387"/>
    <w:rsid w:val="00C53D8E"/>
    <w:rsid w:val="00C53DF5"/>
    <w:rsid w:val="00C5525A"/>
    <w:rsid w:val="00C57980"/>
    <w:rsid w:val="00C57F8D"/>
    <w:rsid w:val="00C57FA8"/>
    <w:rsid w:val="00C61920"/>
    <w:rsid w:val="00C61B21"/>
    <w:rsid w:val="00C62ABC"/>
    <w:rsid w:val="00C63CA3"/>
    <w:rsid w:val="00C63EC4"/>
    <w:rsid w:val="00C64E14"/>
    <w:rsid w:val="00C650AA"/>
    <w:rsid w:val="00C654BF"/>
    <w:rsid w:val="00C65A2F"/>
    <w:rsid w:val="00C65A41"/>
    <w:rsid w:val="00C65B9B"/>
    <w:rsid w:val="00C65BA5"/>
    <w:rsid w:val="00C66358"/>
    <w:rsid w:val="00C663A5"/>
    <w:rsid w:val="00C66450"/>
    <w:rsid w:val="00C6733D"/>
    <w:rsid w:val="00C67743"/>
    <w:rsid w:val="00C67BD8"/>
    <w:rsid w:val="00C729FC"/>
    <w:rsid w:val="00C72CEF"/>
    <w:rsid w:val="00C72EC3"/>
    <w:rsid w:val="00C73C92"/>
    <w:rsid w:val="00C73E41"/>
    <w:rsid w:val="00C748A0"/>
    <w:rsid w:val="00C77E8F"/>
    <w:rsid w:val="00C8152F"/>
    <w:rsid w:val="00C81675"/>
    <w:rsid w:val="00C81D00"/>
    <w:rsid w:val="00C82147"/>
    <w:rsid w:val="00C82827"/>
    <w:rsid w:val="00C830DD"/>
    <w:rsid w:val="00C83B77"/>
    <w:rsid w:val="00C84AE1"/>
    <w:rsid w:val="00C84DE6"/>
    <w:rsid w:val="00C858BF"/>
    <w:rsid w:val="00C86865"/>
    <w:rsid w:val="00C878E4"/>
    <w:rsid w:val="00C90B4C"/>
    <w:rsid w:val="00C91A64"/>
    <w:rsid w:val="00C91BF7"/>
    <w:rsid w:val="00C932AE"/>
    <w:rsid w:val="00C9334A"/>
    <w:rsid w:val="00C938D1"/>
    <w:rsid w:val="00C94E63"/>
    <w:rsid w:val="00C954D5"/>
    <w:rsid w:val="00C96A7B"/>
    <w:rsid w:val="00CA0418"/>
    <w:rsid w:val="00CA093A"/>
    <w:rsid w:val="00CA201B"/>
    <w:rsid w:val="00CA2AAC"/>
    <w:rsid w:val="00CA48AD"/>
    <w:rsid w:val="00CA496B"/>
    <w:rsid w:val="00CA5DAF"/>
    <w:rsid w:val="00CA5F8F"/>
    <w:rsid w:val="00CA6B13"/>
    <w:rsid w:val="00CA73FF"/>
    <w:rsid w:val="00CB03F6"/>
    <w:rsid w:val="00CB0910"/>
    <w:rsid w:val="00CB1755"/>
    <w:rsid w:val="00CB2036"/>
    <w:rsid w:val="00CB205C"/>
    <w:rsid w:val="00CB3C6C"/>
    <w:rsid w:val="00CB43C4"/>
    <w:rsid w:val="00CC0231"/>
    <w:rsid w:val="00CC1428"/>
    <w:rsid w:val="00CC1B25"/>
    <w:rsid w:val="00CC2B76"/>
    <w:rsid w:val="00CC311D"/>
    <w:rsid w:val="00CC427F"/>
    <w:rsid w:val="00CC47B2"/>
    <w:rsid w:val="00CC4B2B"/>
    <w:rsid w:val="00CC4DF2"/>
    <w:rsid w:val="00CC4E19"/>
    <w:rsid w:val="00CC7726"/>
    <w:rsid w:val="00CC7DDC"/>
    <w:rsid w:val="00CD3629"/>
    <w:rsid w:val="00CD397C"/>
    <w:rsid w:val="00CD56D1"/>
    <w:rsid w:val="00CD5D4E"/>
    <w:rsid w:val="00CD616E"/>
    <w:rsid w:val="00CD6979"/>
    <w:rsid w:val="00CD75DD"/>
    <w:rsid w:val="00CD77BD"/>
    <w:rsid w:val="00CE1C9C"/>
    <w:rsid w:val="00CE21D2"/>
    <w:rsid w:val="00CE270E"/>
    <w:rsid w:val="00CE2B62"/>
    <w:rsid w:val="00CE3473"/>
    <w:rsid w:val="00CE5201"/>
    <w:rsid w:val="00CE62A6"/>
    <w:rsid w:val="00CE74BF"/>
    <w:rsid w:val="00CF0BDF"/>
    <w:rsid w:val="00CF0DE1"/>
    <w:rsid w:val="00CF2243"/>
    <w:rsid w:val="00CF2B12"/>
    <w:rsid w:val="00CF2C8D"/>
    <w:rsid w:val="00CF2CC9"/>
    <w:rsid w:val="00CF2EC9"/>
    <w:rsid w:val="00CF3CC9"/>
    <w:rsid w:val="00CF4166"/>
    <w:rsid w:val="00CF4ADA"/>
    <w:rsid w:val="00CF4F6C"/>
    <w:rsid w:val="00CF5997"/>
    <w:rsid w:val="00CF63DC"/>
    <w:rsid w:val="00CF6531"/>
    <w:rsid w:val="00CF6956"/>
    <w:rsid w:val="00CF7264"/>
    <w:rsid w:val="00D01B51"/>
    <w:rsid w:val="00D01F66"/>
    <w:rsid w:val="00D02F73"/>
    <w:rsid w:val="00D037EA"/>
    <w:rsid w:val="00D03A37"/>
    <w:rsid w:val="00D03B8D"/>
    <w:rsid w:val="00D03EC2"/>
    <w:rsid w:val="00D03F48"/>
    <w:rsid w:val="00D04A4D"/>
    <w:rsid w:val="00D05D19"/>
    <w:rsid w:val="00D07ED7"/>
    <w:rsid w:val="00D103FB"/>
    <w:rsid w:val="00D10E9D"/>
    <w:rsid w:val="00D1132F"/>
    <w:rsid w:val="00D113F0"/>
    <w:rsid w:val="00D14F14"/>
    <w:rsid w:val="00D1564E"/>
    <w:rsid w:val="00D16797"/>
    <w:rsid w:val="00D17F58"/>
    <w:rsid w:val="00D2101B"/>
    <w:rsid w:val="00D21091"/>
    <w:rsid w:val="00D21B6D"/>
    <w:rsid w:val="00D221B7"/>
    <w:rsid w:val="00D2279B"/>
    <w:rsid w:val="00D22AAF"/>
    <w:rsid w:val="00D235E1"/>
    <w:rsid w:val="00D2399C"/>
    <w:rsid w:val="00D23BDC"/>
    <w:rsid w:val="00D246E7"/>
    <w:rsid w:val="00D24717"/>
    <w:rsid w:val="00D24E7A"/>
    <w:rsid w:val="00D2600D"/>
    <w:rsid w:val="00D26EF3"/>
    <w:rsid w:val="00D30056"/>
    <w:rsid w:val="00D306D9"/>
    <w:rsid w:val="00D3075F"/>
    <w:rsid w:val="00D3200B"/>
    <w:rsid w:val="00D332E1"/>
    <w:rsid w:val="00D33E29"/>
    <w:rsid w:val="00D340B5"/>
    <w:rsid w:val="00D34593"/>
    <w:rsid w:val="00D34B6E"/>
    <w:rsid w:val="00D3539A"/>
    <w:rsid w:val="00D353DC"/>
    <w:rsid w:val="00D36878"/>
    <w:rsid w:val="00D36C49"/>
    <w:rsid w:val="00D406D7"/>
    <w:rsid w:val="00D40987"/>
    <w:rsid w:val="00D41174"/>
    <w:rsid w:val="00D41DF5"/>
    <w:rsid w:val="00D43449"/>
    <w:rsid w:val="00D43B83"/>
    <w:rsid w:val="00D44E9E"/>
    <w:rsid w:val="00D45028"/>
    <w:rsid w:val="00D450B7"/>
    <w:rsid w:val="00D453BC"/>
    <w:rsid w:val="00D459C2"/>
    <w:rsid w:val="00D4618C"/>
    <w:rsid w:val="00D46721"/>
    <w:rsid w:val="00D4765B"/>
    <w:rsid w:val="00D476F8"/>
    <w:rsid w:val="00D47921"/>
    <w:rsid w:val="00D504A9"/>
    <w:rsid w:val="00D50652"/>
    <w:rsid w:val="00D510AA"/>
    <w:rsid w:val="00D515F5"/>
    <w:rsid w:val="00D52592"/>
    <w:rsid w:val="00D5312B"/>
    <w:rsid w:val="00D531EB"/>
    <w:rsid w:val="00D534C5"/>
    <w:rsid w:val="00D5488E"/>
    <w:rsid w:val="00D54F0B"/>
    <w:rsid w:val="00D551B0"/>
    <w:rsid w:val="00D55ADF"/>
    <w:rsid w:val="00D56AEE"/>
    <w:rsid w:val="00D607DC"/>
    <w:rsid w:val="00D60800"/>
    <w:rsid w:val="00D61774"/>
    <w:rsid w:val="00D6360B"/>
    <w:rsid w:val="00D6426E"/>
    <w:rsid w:val="00D64419"/>
    <w:rsid w:val="00D644EF"/>
    <w:rsid w:val="00D65350"/>
    <w:rsid w:val="00D6550C"/>
    <w:rsid w:val="00D66736"/>
    <w:rsid w:val="00D70E2A"/>
    <w:rsid w:val="00D71536"/>
    <w:rsid w:val="00D716F1"/>
    <w:rsid w:val="00D718CF"/>
    <w:rsid w:val="00D71EC2"/>
    <w:rsid w:val="00D7249C"/>
    <w:rsid w:val="00D726A9"/>
    <w:rsid w:val="00D72DFB"/>
    <w:rsid w:val="00D73A4F"/>
    <w:rsid w:val="00D741C2"/>
    <w:rsid w:val="00D7497E"/>
    <w:rsid w:val="00D801A1"/>
    <w:rsid w:val="00D80DBD"/>
    <w:rsid w:val="00D818D2"/>
    <w:rsid w:val="00D81E09"/>
    <w:rsid w:val="00D83CEA"/>
    <w:rsid w:val="00D85C7D"/>
    <w:rsid w:val="00D867C9"/>
    <w:rsid w:val="00D87A30"/>
    <w:rsid w:val="00D87DA7"/>
    <w:rsid w:val="00D90BA2"/>
    <w:rsid w:val="00D90C1E"/>
    <w:rsid w:val="00D913FA"/>
    <w:rsid w:val="00D92AD9"/>
    <w:rsid w:val="00D93186"/>
    <w:rsid w:val="00D93214"/>
    <w:rsid w:val="00D936E4"/>
    <w:rsid w:val="00D96D87"/>
    <w:rsid w:val="00DA17B5"/>
    <w:rsid w:val="00DA1ECC"/>
    <w:rsid w:val="00DA236D"/>
    <w:rsid w:val="00DA2CA7"/>
    <w:rsid w:val="00DA3963"/>
    <w:rsid w:val="00DA49FE"/>
    <w:rsid w:val="00DA4BD8"/>
    <w:rsid w:val="00DA55D3"/>
    <w:rsid w:val="00DA575C"/>
    <w:rsid w:val="00DA5AE6"/>
    <w:rsid w:val="00DA66B1"/>
    <w:rsid w:val="00DA77D1"/>
    <w:rsid w:val="00DA7B31"/>
    <w:rsid w:val="00DA7BDC"/>
    <w:rsid w:val="00DB153F"/>
    <w:rsid w:val="00DB25C0"/>
    <w:rsid w:val="00DB25F0"/>
    <w:rsid w:val="00DB357B"/>
    <w:rsid w:val="00DB37E1"/>
    <w:rsid w:val="00DB5AEB"/>
    <w:rsid w:val="00DB676F"/>
    <w:rsid w:val="00DB6817"/>
    <w:rsid w:val="00DB7BA5"/>
    <w:rsid w:val="00DC0075"/>
    <w:rsid w:val="00DC1BA3"/>
    <w:rsid w:val="00DC1EA3"/>
    <w:rsid w:val="00DC3446"/>
    <w:rsid w:val="00DC399C"/>
    <w:rsid w:val="00DC5EF0"/>
    <w:rsid w:val="00DC7011"/>
    <w:rsid w:val="00DD0071"/>
    <w:rsid w:val="00DD0C2A"/>
    <w:rsid w:val="00DD154A"/>
    <w:rsid w:val="00DD24B3"/>
    <w:rsid w:val="00DD2E57"/>
    <w:rsid w:val="00DD32C2"/>
    <w:rsid w:val="00DD36B7"/>
    <w:rsid w:val="00DD3F5E"/>
    <w:rsid w:val="00DD4261"/>
    <w:rsid w:val="00DD7122"/>
    <w:rsid w:val="00DD71CB"/>
    <w:rsid w:val="00DE10FD"/>
    <w:rsid w:val="00DE13DE"/>
    <w:rsid w:val="00DE1D82"/>
    <w:rsid w:val="00DE22F6"/>
    <w:rsid w:val="00DE4470"/>
    <w:rsid w:val="00DE473C"/>
    <w:rsid w:val="00DE48AE"/>
    <w:rsid w:val="00DE4CFE"/>
    <w:rsid w:val="00DE5913"/>
    <w:rsid w:val="00DE5EE4"/>
    <w:rsid w:val="00DE6043"/>
    <w:rsid w:val="00DF0248"/>
    <w:rsid w:val="00DF06C0"/>
    <w:rsid w:val="00DF0C4C"/>
    <w:rsid w:val="00DF1651"/>
    <w:rsid w:val="00DF1C32"/>
    <w:rsid w:val="00DF2731"/>
    <w:rsid w:val="00DF2F10"/>
    <w:rsid w:val="00DF3207"/>
    <w:rsid w:val="00DF3AE2"/>
    <w:rsid w:val="00DF42D8"/>
    <w:rsid w:val="00DF4AD7"/>
    <w:rsid w:val="00DF4BF4"/>
    <w:rsid w:val="00DF57B1"/>
    <w:rsid w:val="00DF6603"/>
    <w:rsid w:val="00DF6E17"/>
    <w:rsid w:val="00DF785E"/>
    <w:rsid w:val="00E00612"/>
    <w:rsid w:val="00E00D49"/>
    <w:rsid w:val="00E031C3"/>
    <w:rsid w:val="00E0358E"/>
    <w:rsid w:val="00E05528"/>
    <w:rsid w:val="00E06007"/>
    <w:rsid w:val="00E06620"/>
    <w:rsid w:val="00E0684B"/>
    <w:rsid w:val="00E07BFD"/>
    <w:rsid w:val="00E12989"/>
    <w:rsid w:val="00E13695"/>
    <w:rsid w:val="00E14650"/>
    <w:rsid w:val="00E15D5F"/>
    <w:rsid w:val="00E1614A"/>
    <w:rsid w:val="00E1658C"/>
    <w:rsid w:val="00E1661A"/>
    <w:rsid w:val="00E2012D"/>
    <w:rsid w:val="00E20598"/>
    <w:rsid w:val="00E21285"/>
    <w:rsid w:val="00E21553"/>
    <w:rsid w:val="00E21B2E"/>
    <w:rsid w:val="00E21E92"/>
    <w:rsid w:val="00E22A80"/>
    <w:rsid w:val="00E22AFB"/>
    <w:rsid w:val="00E22B25"/>
    <w:rsid w:val="00E22BCF"/>
    <w:rsid w:val="00E23C1E"/>
    <w:rsid w:val="00E2402C"/>
    <w:rsid w:val="00E243F0"/>
    <w:rsid w:val="00E24431"/>
    <w:rsid w:val="00E25BB2"/>
    <w:rsid w:val="00E25C24"/>
    <w:rsid w:val="00E25F16"/>
    <w:rsid w:val="00E2652A"/>
    <w:rsid w:val="00E266B1"/>
    <w:rsid w:val="00E27212"/>
    <w:rsid w:val="00E278C2"/>
    <w:rsid w:val="00E30866"/>
    <w:rsid w:val="00E30C91"/>
    <w:rsid w:val="00E3189D"/>
    <w:rsid w:val="00E32D07"/>
    <w:rsid w:val="00E34D7F"/>
    <w:rsid w:val="00E35B47"/>
    <w:rsid w:val="00E36012"/>
    <w:rsid w:val="00E3619C"/>
    <w:rsid w:val="00E367E4"/>
    <w:rsid w:val="00E374BB"/>
    <w:rsid w:val="00E400B7"/>
    <w:rsid w:val="00E4017D"/>
    <w:rsid w:val="00E4053D"/>
    <w:rsid w:val="00E40BFD"/>
    <w:rsid w:val="00E41145"/>
    <w:rsid w:val="00E41A62"/>
    <w:rsid w:val="00E41CA3"/>
    <w:rsid w:val="00E41D6F"/>
    <w:rsid w:val="00E42A86"/>
    <w:rsid w:val="00E4322E"/>
    <w:rsid w:val="00E45005"/>
    <w:rsid w:val="00E45485"/>
    <w:rsid w:val="00E45945"/>
    <w:rsid w:val="00E45CBD"/>
    <w:rsid w:val="00E46382"/>
    <w:rsid w:val="00E51886"/>
    <w:rsid w:val="00E52A0A"/>
    <w:rsid w:val="00E52B0D"/>
    <w:rsid w:val="00E5307A"/>
    <w:rsid w:val="00E533B9"/>
    <w:rsid w:val="00E53693"/>
    <w:rsid w:val="00E53C30"/>
    <w:rsid w:val="00E54066"/>
    <w:rsid w:val="00E560BC"/>
    <w:rsid w:val="00E60396"/>
    <w:rsid w:val="00E6050F"/>
    <w:rsid w:val="00E60EDB"/>
    <w:rsid w:val="00E613CC"/>
    <w:rsid w:val="00E6141B"/>
    <w:rsid w:val="00E61923"/>
    <w:rsid w:val="00E62876"/>
    <w:rsid w:val="00E62D66"/>
    <w:rsid w:val="00E63881"/>
    <w:rsid w:val="00E63C82"/>
    <w:rsid w:val="00E63E33"/>
    <w:rsid w:val="00E64DE1"/>
    <w:rsid w:val="00E6508E"/>
    <w:rsid w:val="00E657E3"/>
    <w:rsid w:val="00E65932"/>
    <w:rsid w:val="00E659A9"/>
    <w:rsid w:val="00E66780"/>
    <w:rsid w:val="00E66937"/>
    <w:rsid w:val="00E66C7F"/>
    <w:rsid w:val="00E6743C"/>
    <w:rsid w:val="00E67782"/>
    <w:rsid w:val="00E67788"/>
    <w:rsid w:val="00E70331"/>
    <w:rsid w:val="00E710B1"/>
    <w:rsid w:val="00E72C2D"/>
    <w:rsid w:val="00E73958"/>
    <w:rsid w:val="00E7452D"/>
    <w:rsid w:val="00E75884"/>
    <w:rsid w:val="00E76CF8"/>
    <w:rsid w:val="00E77EB4"/>
    <w:rsid w:val="00E80142"/>
    <w:rsid w:val="00E80929"/>
    <w:rsid w:val="00E81DD4"/>
    <w:rsid w:val="00E82C0A"/>
    <w:rsid w:val="00E83323"/>
    <w:rsid w:val="00E83669"/>
    <w:rsid w:val="00E84B15"/>
    <w:rsid w:val="00E85EE7"/>
    <w:rsid w:val="00E900F3"/>
    <w:rsid w:val="00E905DD"/>
    <w:rsid w:val="00E91DDE"/>
    <w:rsid w:val="00E92EA2"/>
    <w:rsid w:val="00E92F14"/>
    <w:rsid w:val="00E92F32"/>
    <w:rsid w:val="00E93A63"/>
    <w:rsid w:val="00E94386"/>
    <w:rsid w:val="00E94505"/>
    <w:rsid w:val="00E95092"/>
    <w:rsid w:val="00E95AA5"/>
    <w:rsid w:val="00E970B6"/>
    <w:rsid w:val="00E97174"/>
    <w:rsid w:val="00E977A1"/>
    <w:rsid w:val="00EA15F1"/>
    <w:rsid w:val="00EA195C"/>
    <w:rsid w:val="00EA23B8"/>
    <w:rsid w:val="00EA31C2"/>
    <w:rsid w:val="00EA384B"/>
    <w:rsid w:val="00EA46B5"/>
    <w:rsid w:val="00EA4BA7"/>
    <w:rsid w:val="00EA5121"/>
    <w:rsid w:val="00EA552E"/>
    <w:rsid w:val="00EA6199"/>
    <w:rsid w:val="00EA7D3C"/>
    <w:rsid w:val="00EB07F0"/>
    <w:rsid w:val="00EB0E53"/>
    <w:rsid w:val="00EB0FF1"/>
    <w:rsid w:val="00EB1076"/>
    <w:rsid w:val="00EB1634"/>
    <w:rsid w:val="00EB1903"/>
    <w:rsid w:val="00EB2184"/>
    <w:rsid w:val="00EB25FF"/>
    <w:rsid w:val="00EB2979"/>
    <w:rsid w:val="00EB2B63"/>
    <w:rsid w:val="00EB2C0E"/>
    <w:rsid w:val="00EB2C26"/>
    <w:rsid w:val="00EB3113"/>
    <w:rsid w:val="00EB3465"/>
    <w:rsid w:val="00EB57BA"/>
    <w:rsid w:val="00EB6A23"/>
    <w:rsid w:val="00EB6D36"/>
    <w:rsid w:val="00EC07CF"/>
    <w:rsid w:val="00EC25EC"/>
    <w:rsid w:val="00EC2AAF"/>
    <w:rsid w:val="00EC523B"/>
    <w:rsid w:val="00EC5670"/>
    <w:rsid w:val="00EC6BED"/>
    <w:rsid w:val="00EC77B4"/>
    <w:rsid w:val="00EC7C91"/>
    <w:rsid w:val="00EC7F7D"/>
    <w:rsid w:val="00ED07F2"/>
    <w:rsid w:val="00ED09FA"/>
    <w:rsid w:val="00ED0B47"/>
    <w:rsid w:val="00ED2A05"/>
    <w:rsid w:val="00ED2D3C"/>
    <w:rsid w:val="00ED3888"/>
    <w:rsid w:val="00ED40AE"/>
    <w:rsid w:val="00ED460C"/>
    <w:rsid w:val="00ED46D9"/>
    <w:rsid w:val="00ED4C9C"/>
    <w:rsid w:val="00ED523B"/>
    <w:rsid w:val="00ED71C7"/>
    <w:rsid w:val="00ED74DA"/>
    <w:rsid w:val="00ED7667"/>
    <w:rsid w:val="00ED7855"/>
    <w:rsid w:val="00EE092F"/>
    <w:rsid w:val="00EE1A06"/>
    <w:rsid w:val="00EE1F6D"/>
    <w:rsid w:val="00EE31ED"/>
    <w:rsid w:val="00EE353C"/>
    <w:rsid w:val="00EE45C8"/>
    <w:rsid w:val="00EE4CDB"/>
    <w:rsid w:val="00EE58BC"/>
    <w:rsid w:val="00EE6195"/>
    <w:rsid w:val="00EE6F7A"/>
    <w:rsid w:val="00EE79C1"/>
    <w:rsid w:val="00EF0258"/>
    <w:rsid w:val="00EF19AC"/>
    <w:rsid w:val="00EF1A58"/>
    <w:rsid w:val="00EF2362"/>
    <w:rsid w:val="00EF3322"/>
    <w:rsid w:val="00EF4E74"/>
    <w:rsid w:val="00EF5383"/>
    <w:rsid w:val="00EF6485"/>
    <w:rsid w:val="00EF658D"/>
    <w:rsid w:val="00EF7462"/>
    <w:rsid w:val="00EF7A74"/>
    <w:rsid w:val="00EF7CF2"/>
    <w:rsid w:val="00F00C84"/>
    <w:rsid w:val="00F00FE1"/>
    <w:rsid w:val="00F018E5"/>
    <w:rsid w:val="00F020E4"/>
    <w:rsid w:val="00F03764"/>
    <w:rsid w:val="00F05F2E"/>
    <w:rsid w:val="00F0659C"/>
    <w:rsid w:val="00F06997"/>
    <w:rsid w:val="00F070EF"/>
    <w:rsid w:val="00F112B8"/>
    <w:rsid w:val="00F1220C"/>
    <w:rsid w:val="00F122F1"/>
    <w:rsid w:val="00F13229"/>
    <w:rsid w:val="00F15248"/>
    <w:rsid w:val="00F1568E"/>
    <w:rsid w:val="00F15C0D"/>
    <w:rsid w:val="00F16068"/>
    <w:rsid w:val="00F16E98"/>
    <w:rsid w:val="00F2054A"/>
    <w:rsid w:val="00F21263"/>
    <w:rsid w:val="00F21812"/>
    <w:rsid w:val="00F22C0D"/>
    <w:rsid w:val="00F23230"/>
    <w:rsid w:val="00F243E9"/>
    <w:rsid w:val="00F253A2"/>
    <w:rsid w:val="00F266AA"/>
    <w:rsid w:val="00F27555"/>
    <w:rsid w:val="00F302DE"/>
    <w:rsid w:val="00F3048F"/>
    <w:rsid w:val="00F3081E"/>
    <w:rsid w:val="00F32044"/>
    <w:rsid w:val="00F32A8E"/>
    <w:rsid w:val="00F33A6A"/>
    <w:rsid w:val="00F33F29"/>
    <w:rsid w:val="00F342D1"/>
    <w:rsid w:val="00F34691"/>
    <w:rsid w:val="00F34712"/>
    <w:rsid w:val="00F34E1F"/>
    <w:rsid w:val="00F360A8"/>
    <w:rsid w:val="00F36803"/>
    <w:rsid w:val="00F36E45"/>
    <w:rsid w:val="00F3783B"/>
    <w:rsid w:val="00F40C9D"/>
    <w:rsid w:val="00F416E8"/>
    <w:rsid w:val="00F41B03"/>
    <w:rsid w:val="00F42381"/>
    <w:rsid w:val="00F4259E"/>
    <w:rsid w:val="00F42CC8"/>
    <w:rsid w:val="00F43063"/>
    <w:rsid w:val="00F4339B"/>
    <w:rsid w:val="00F43AF2"/>
    <w:rsid w:val="00F44360"/>
    <w:rsid w:val="00F44E93"/>
    <w:rsid w:val="00F468B0"/>
    <w:rsid w:val="00F47481"/>
    <w:rsid w:val="00F509B0"/>
    <w:rsid w:val="00F50C75"/>
    <w:rsid w:val="00F52672"/>
    <w:rsid w:val="00F52AA6"/>
    <w:rsid w:val="00F53216"/>
    <w:rsid w:val="00F53458"/>
    <w:rsid w:val="00F5420C"/>
    <w:rsid w:val="00F54761"/>
    <w:rsid w:val="00F551FC"/>
    <w:rsid w:val="00F55C57"/>
    <w:rsid w:val="00F55D4B"/>
    <w:rsid w:val="00F56352"/>
    <w:rsid w:val="00F57830"/>
    <w:rsid w:val="00F57EE8"/>
    <w:rsid w:val="00F61504"/>
    <w:rsid w:val="00F62E07"/>
    <w:rsid w:val="00F63777"/>
    <w:rsid w:val="00F6406E"/>
    <w:rsid w:val="00F644FE"/>
    <w:rsid w:val="00F657A2"/>
    <w:rsid w:val="00F6638C"/>
    <w:rsid w:val="00F669CB"/>
    <w:rsid w:val="00F66B2F"/>
    <w:rsid w:val="00F66DCA"/>
    <w:rsid w:val="00F66E15"/>
    <w:rsid w:val="00F67565"/>
    <w:rsid w:val="00F677A9"/>
    <w:rsid w:val="00F678F1"/>
    <w:rsid w:val="00F67D88"/>
    <w:rsid w:val="00F67DF6"/>
    <w:rsid w:val="00F703A2"/>
    <w:rsid w:val="00F73C21"/>
    <w:rsid w:val="00F74345"/>
    <w:rsid w:val="00F744D0"/>
    <w:rsid w:val="00F75118"/>
    <w:rsid w:val="00F751A8"/>
    <w:rsid w:val="00F756EC"/>
    <w:rsid w:val="00F75FB8"/>
    <w:rsid w:val="00F77658"/>
    <w:rsid w:val="00F778D2"/>
    <w:rsid w:val="00F779AE"/>
    <w:rsid w:val="00F8174C"/>
    <w:rsid w:val="00F81AF1"/>
    <w:rsid w:val="00F81C3D"/>
    <w:rsid w:val="00F82551"/>
    <w:rsid w:val="00F825CC"/>
    <w:rsid w:val="00F831D0"/>
    <w:rsid w:val="00F83BA2"/>
    <w:rsid w:val="00F84082"/>
    <w:rsid w:val="00F847F3"/>
    <w:rsid w:val="00F851C3"/>
    <w:rsid w:val="00F86DE4"/>
    <w:rsid w:val="00F8747B"/>
    <w:rsid w:val="00F874FF"/>
    <w:rsid w:val="00F87AB8"/>
    <w:rsid w:val="00F915A7"/>
    <w:rsid w:val="00F9191B"/>
    <w:rsid w:val="00F919EC"/>
    <w:rsid w:val="00F92F2F"/>
    <w:rsid w:val="00F9379C"/>
    <w:rsid w:val="00F93AEA"/>
    <w:rsid w:val="00F9504D"/>
    <w:rsid w:val="00F96721"/>
    <w:rsid w:val="00F970D5"/>
    <w:rsid w:val="00F97373"/>
    <w:rsid w:val="00F9779D"/>
    <w:rsid w:val="00FA002F"/>
    <w:rsid w:val="00FA0E4C"/>
    <w:rsid w:val="00FA2069"/>
    <w:rsid w:val="00FA3324"/>
    <w:rsid w:val="00FA37F5"/>
    <w:rsid w:val="00FA427B"/>
    <w:rsid w:val="00FA4504"/>
    <w:rsid w:val="00FA5099"/>
    <w:rsid w:val="00FA55EB"/>
    <w:rsid w:val="00FA5BF2"/>
    <w:rsid w:val="00FA6D9A"/>
    <w:rsid w:val="00FA6DF4"/>
    <w:rsid w:val="00FA6EC8"/>
    <w:rsid w:val="00FA7568"/>
    <w:rsid w:val="00FA76F9"/>
    <w:rsid w:val="00FA7C06"/>
    <w:rsid w:val="00FA7FC8"/>
    <w:rsid w:val="00FB0A77"/>
    <w:rsid w:val="00FB139F"/>
    <w:rsid w:val="00FB2307"/>
    <w:rsid w:val="00FB2412"/>
    <w:rsid w:val="00FB3A16"/>
    <w:rsid w:val="00FB3A66"/>
    <w:rsid w:val="00FB3D99"/>
    <w:rsid w:val="00FB40BD"/>
    <w:rsid w:val="00FB42F6"/>
    <w:rsid w:val="00FB43D5"/>
    <w:rsid w:val="00FB486A"/>
    <w:rsid w:val="00FB5282"/>
    <w:rsid w:val="00FB5456"/>
    <w:rsid w:val="00FB5A9A"/>
    <w:rsid w:val="00FB5F96"/>
    <w:rsid w:val="00FB78B7"/>
    <w:rsid w:val="00FC1613"/>
    <w:rsid w:val="00FC2995"/>
    <w:rsid w:val="00FC2CC3"/>
    <w:rsid w:val="00FC2EA8"/>
    <w:rsid w:val="00FC38D2"/>
    <w:rsid w:val="00FC4B2B"/>
    <w:rsid w:val="00FC58F0"/>
    <w:rsid w:val="00FC6301"/>
    <w:rsid w:val="00FC7494"/>
    <w:rsid w:val="00FC75A0"/>
    <w:rsid w:val="00FC7B48"/>
    <w:rsid w:val="00FC7E1A"/>
    <w:rsid w:val="00FD0991"/>
    <w:rsid w:val="00FD0D5C"/>
    <w:rsid w:val="00FD1F48"/>
    <w:rsid w:val="00FD3A94"/>
    <w:rsid w:val="00FD512C"/>
    <w:rsid w:val="00FD65C5"/>
    <w:rsid w:val="00FD775E"/>
    <w:rsid w:val="00FD7953"/>
    <w:rsid w:val="00FE1EE8"/>
    <w:rsid w:val="00FE2581"/>
    <w:rsid w:val="00FE2973"/>
    <w:rsid w:val="00FE32BF"/>
    <w:rsid w:val="00FE3749"/>
    <w:rsid w:val="00FE3AC3"/>
    <w:rsid w:val="00FE3B4F"/>
    <w:rsid w:val="00FE4201"/>
    <w:rsid w:val="00FE438D"/>
    <w:rsid w:val="00FE44A3"/>
    <w:rsid w:val="00FE4A96"/>
    <w:rsid w:val="00FE51F7"/>
    <w:rsid w:val="00FE56FA"/>
    <w:rsid w:val="00FE6A19"/>
    <w:rsid w:val="00FF00C7"/>
    <w:rsid w:val="00FF1CE5"/>
    <w:rsid w:val="00FF2A8F"/>
    <w:rsid w:val="00FF473F"/>
    <w:rsid w:val="00FF5238"/>
    <w:rsid w:val="00FF6D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7B7C067"/>
  <w15:docId w15:val="{C99AC347-4897-46CC-9EDB-7DBA4726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C47"/>
    <w:pPr>
      <w:suppressAutoHyphens/>
    </w:pPr>
    <w:rPr>
      <w:rFonts w:eastAsia="MS Mincho"/>
      <w:sz w:val="24"/>
      <w:szCs w:val="24"/>
      <w:lang w:eastAsia="ar-SA"/>
    </w:rPr>
  </w:style>
  <w:style w:type="paragraph" w:styleId="Heading1">
    <w:name w:val="heading 1"/>
    <w:basedOn w:val="Normal"/>
    <w:next w:val="Normal"/>
    <w:link w:val="Heading1Char"/>
    <w:qFormat/>
    <w:rsid w:val="00F4339B"/>
    <w:pPr>
      <w:keepNext/>
      <w:spacing w:before="240" w:after="60"/>
      <w:outlineLvl w:val="0"/>
    </w:pPr>
    <w:rPr>
      <w:rFonts w:ascii="Arial" w:hAnsi="Arial"/>
      <w:b/>
      <w:bCs/>
      <w:kern w:val="32"/>
      <w:sz w:val="32"/>
      <w:szCs w:val="32"/>
    </w:rPr>
  </w:style>
  <w:style w:type="paragraph" w:styleId="Heading2">
    <w:name w:val="heading 2"/>
    <w:basedOn w:val="Normal"/>
    <w:next w:val="Normal"/>
    <w:autoRedefine/>
    <w:qFormat/>
    <w:rsid w:val="005E251D"/>
    <w:pPr>
      <w:keepNext/>
      <w:numPr>
        <w:numId w:val="23"/>
      </w:numPr>
      <w:spacing w:before="240" w:after="60"/>
      <w:outlineLvl w:val="1"/>
    </w:pPr>
    <w:rPr>
      <w:rFonts w:ascii="Arial" w:hAnsi="Arial" w:cs="Arial"/>
      <w:b/>
      <w:bCs/>
      <w:i/>
      <w:iCs/>
      <w:sz w:val="28"/>
      <w:szCs w:val="28"/>
    </w:rPr>
  </w:style>
  <w:style w:type="paragraph" w:styleId="Heading3">
    <w:name w:val="heading 3"/>
    <w:basedOn w:val="Normal"/>
    <w:next w:val="Normal"/>
    <w:autoRedefine/>
    <w:qFormat/>
    <w:rsid w:val="006473A5"/>
    <w:pPr>
      <w:keepNext/>
      <w:numPr>
        <w:numId w:val="24"/>
      </w:numPr>
      <w:spacing w:before="240" w:after="60"/>
      <w:outlineLvl w:val="2"/>
    </w:pPr>
    <w:rPr>
      <w:rFonts w:ascii="Arial" w:hAnsi="Arial" w:cs="Arial"/>
      <w:b/>
      <w:bCs/>
      <w:sz w:val="26"/>
      <w:szCs w:val="26"/>
    </w:rPr>
  </w:style>
  <w:style w:type="paragraph" w:styleId="Heading4">
    <w:name w:val="heading 4"/>
    <w:basedOn w:val="Normal"/>
    <w:next w:val="Normal"/>
    <w:qFormat/>
    <w:rsid w:val="00B1498A"/>
    <w:pPr>
      <w:keepNext/>
      <w:numPr>
        <w:ilvl w:val="3"/>
        <w:numId w:val="7"/>
      </w:numPr>
      <w:suppressAutoHyphens w:val="0"/>
      <w:outlineLvl w:val="3"/>
    </w:pPr>
    <w:rPr>
      <w:b/>
      <w:lang w:eastAsia="en-US"/>
    </w:rPr>
  </w:style>
  <w:style w:type="paragraph" w:styleId="Heading5">
    <w:name w:val="heading 5"/>
    <w:basedOn w:val="Normal"/>
    <w:next w:val="Normal"/>
    <w:qFormat/>
    <w:rsid w:val="00B1498A"/>
    <w:pPr>
      <w:keepNext/>
      <w:numPr>
        <w:ilvl w:val="4"/>
        <w:numId w:val="7"/>
      </w:numPr>
      <w:suppressAutoHyphens w:val="0"/>
      <w:outlineLvl w:val="4"/>
    </w:pPr>
    <w:rPr>
      <w:b/>
      <w:szCs w:val="26"/>
      <w:u w:val="single"/>
      <w:lang w:eastAsia="en-US"/>
    </w:rPr>
  </w:style>
  <w:style w:type="paragraph" w:styleId="Heading6">
    <w:name w:val="heading 6"/>
    <w:basedOn w:val="Normal"/>
    <w:next w:val="Normal"/>
    <w:qFormat/>
    <w:rsid w:val="00B1498A"/>
    <w:pPr>
      <w:keepNext/>
      <w:numPr>
        <w:ilvl w:val="5"/>
        <w:numId w:val="7"/>
      </w:numPr>
      <w:tabs>
        <w:tab w:val="left" w:pos="7110"/>
      </w:tabs>
      <w:suppressAutoHyphens w:val="0"/>
      <w:outlineLvl w:val="5"/>
    </w:pPr>
    <w:rPr>
      <w:b/>
      <w:noProof/>
      <w:lang w:eastAsia="en-US"/>
    </w:rPr>
  </w:style>
  <w:style w:type="paragraph" w:styleId="Heading7">
    <w:name w:val="heading 7"/>
    <w:basedOn w:val="Normal"/>
    <w:next w:val="Normal"/>
    <w:qFormat/>
    <w:rsid w:val="00B1498A"/>
    <w:pPr>
      <w:keepNext/>
      <w:numPr>
        <w:ilvl w:val="6"/>
        <w:numId w:val="7"/>
      </w:numPr>
      <w:suppressAutoHyphens w:val="0"/>
      <w:jc w:val="center"/>
      <w:outlineLvl w:val="6"/>
    </w:pPr>
    <w:rPr>
      <w:b/>
      <w:bCs/>
      <w:sz w:val="20"/>
      <w:lang w:eastAsia="en-US"/>
    </w:rPr>
  </w:style>
  <w:style w:type="paragraph" w:styleId="Heading8">
    <w:name w:val="heading 8"/>
    <w:basedOn w:val="Normal"/>
    <w:next w:val="Normal"/>
    <w:qFormat/>
    <w:rsid w:val="00B1498A"/>
    <w:pPr>
      <w:keepNext/>
      <w:numPr>
        <w:ilvl w:val="7"/>
        <w:numId w:val="7"/>
      </w:numPr>
      <w:suppressAutoHyphens w:val="0"/>
      <w:outlineLvl w:val="7"/>
    </w:pPr>
    <w:rPr>
      <w:b/>
      <w:bCs/>
      <w:sz w:val="20"/>
      <w:lang w:eastAsia="en-US"/>
    </w:rPr>
  </w:style>
  <w:style w:type="paragraph" w:styleId="Heading9">
    <w:name w:val="heading 9"/>
    <w:basedOn w:val="Normal"/>
    <w:next w:val="Normal"/>
    <w:qFormat/>
    <w:rsid w:val="00B1498A"/>
    <w:pPr>
      <w:keepNext/>
      <w:numPr>
        <w:ilvl w:val="8"/>
        <w:numId w:val="7"/>
      </w:numPr>
      <w:suppressAutoHyphens w:val="0"/>
      <w:outlineLvl w:val="8"/>
    </w:pPr>
    <w:rPr>
      <w:b/>
      <w:bCs/>
      <w:sz w:val="28"/>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logo,logo Char Char Char Char Char,logo Char Char Char Char,logo Char Char,Header ,Header - HPS Document,*Header,even,Section 3,ho,header odd,first,page-header,ph,Section Header,Chapter Name1,Header1,body,HR,header, HR,CWBS"/>
    <w:basedOn w:val="Normal"/>
    <w:link w:val="HeaderChar"/>
    <w:uiPriority w:val="99"/>
    <w:qFormat/>
    <w:rsid w:val="00FC1613"/>
    <w:pPr>
      <w:tabs>
        <w:tab w:val="center" w:pos="4320"/>
        <w:tab w:val="right" w:pos="8640"/>
      </w:tabs>
    </w:pPr>
    <w:rPr>
      <w:rFonts w:eastAsia="Times New Roman"/>
      <w:lang w:eastAsia="en-US"/>
    </w:rPr>
  </w:style>
  <w:style w:type="paragraph" w:styleId="Footer">
    <w:name w:val="footer"/>
    <w:basedOn w:val="Normal"/>
    <w:link w:val="FooterChar"/>
    <w:uiPriority w:val="99"/>
    <w:rsid w:val="00FC1613"/>
    <w:pPr>
      <w:tabs>
        <w:tab w:val="center" w:pos="4320"/>
        <w:tab w:val="right" w:pos="8640"/>
      </w:tabs>
    </w:pPr>
  </w:style>
  <w:style w:type="character" w:customStyle="1" w:styleId="HeaderChar">
    <w:name w:val="Header Char"/>
    <w:aliases w:val="h Char,logo Char,logo Char Char Char Char Char Char,logo Char Char Char Char Char1,logo Char Char Char,Header  Char,Header - HPS Document Char,*Header Char,even Char,Section 3 Char,ho Char,header odd Char,first Char,page-header Char,ph Char"/>
    <w:link w:val="Header"/>
    <w:uiPriority w:val="99"/>
    <w:qFormat/>
    <w:rsid w:val="00FC1613"/>
    <w:rPr>
      <w:sz w:val="24"/>
      <w:szCs w:val="24"/>
      <w:lang w:val="en-US" w:eastAsia="en-US" w:bidi="ar-SA"/>
    </w:rPr>
  </w:style>
  <w:style w:type="table" w:customStyle="1" w:styleId="TableNormal1">
    <w:name w:val="Table Normal1"/>
    <w:next w:val="TableNormal"/>
    <w:semiHidden/>
    <w:rsid w:val="00F4339B"/>
    <w:rPr>
      <w:rFonts w:ascii="Calibri" w:eastAsia="Calibri" w:hAnsi="Calibri"/>
      <w:lang w:val="en-IN" w:eastAsia="en-IN"/>
    </w:rPr>
    <w:tblPr>
      <w:tblInd w:w="0" w:type="dxa"/>
      <w:tblCellMar>
        <w:top w:w="0" w:type="dxa"/>
        <w:left w:w="108" w:type="dxa"/>
        <w:bottom w:w="0" w:type="dxa"/>
        <w:right w:w="108" w:type="dxa"/>
      </w:tblCellMar>
    </w:tblPr>
  </w:style>
  <w:style w:type="paragraph" w:styleId="TOC1">
    <w:name w:val="toc 1"/>
    <w:basedOn w:val="TOAHeading"/>
    <w:next w:val="TOAHeading"/>
    <w:autoRedefine/>
    <w:uiPriority w:val="39"/>
    <w:rsid w:val="00C20098"/>
    <w:pPr>
      <w:tabs>
        <w:tab w:val="left" w:pos="720"/>
        <w:tab w:val="right" w:leader="dot" w:pos="9307"/>
      </w:tabs>
      <w:spacing w:line="228" w:lineRule="auto"/>
    </w:pPr>
    <w:rPr>
      <w:caps/>
      <w:noProof/>
      <w:kern w:val="28"/>
      <w:sz w:val="22"/>
    </w:rPr>
  </w:style>
  <w:style w:type="paragraph" w:styleId="TOC2">
    <w:name w:val="toc 2"/>
    <w:basedOn w:val="Normal"/>
    <w:next w:val="Normal"/>
    <w:autoRedefine/>
    <w:semiHidden/>
    <w:rsid w:val="009E7669"/>
    <w:pPr>
      <w:spacing w:before="240"/>
    </w:pPr>
    <w:rPr>
      <w:b/>
      <w:bCs/>
      <w:sz w:val="20"/>
      <w:szCs w:val="20"/>
    </w:rPr>
  </w:style>
  <w:style w:type="character" w:styleId="Hyperlink">
    <w:name w:val="Hyperlink"/>
    <w:uiPriority w:val="99"/>
    <w:rsid w:val="00FA7C06"/>
    <w:rPr>
      <w:color w:val="0000FF"/>
      <w:u w:val="single"/>
    </w:rPr>
  </w:style>
  <w:style w:type="paragraph" w:customStyle="1" w:styleId="Style1">
    <w:name w:val="Style1"/>
    <w:basedOn w:val="Heading1"/>
    <w:rsid w:val="00FA7C06"/>
    <w:rPr>
      <w:kern w:val="28"/>
    </w:rPr>
  </w:style>
  <w:style w:type="paragraph" w:styleId="ListParagraph">
    <w:name w:val="List Paragraph"/>
    <w:basedOn w:val="Normal"/>
    <w:link w:val="ListParagraphChar"/>
    <w:uiPriority w:val="34"/>
    <w:qFormat/>
    <w:rsid w:val="00317441"/>
    <w:pPr>
      <w:ind w:left="720"/>
    </w:pPr>
  </w:style>
  <w:style w:type="paragraph" w:customStyle="1" w:styleId="StyleHeading2JustifiedLeft031Hanging025Right">
    <w:name w:val="Style Heading 2 + Justified Left:  0.31&quot; Hanging:  0.25&quot; Right: ..."/>
    <w:basedOn w:val="Heading2"/>
    <w:autoRedefine/>
    <w:rsid w:val="00F40C9D"/>
    <w:pPr>
      <w:spacing w:before="120" w:after="240" w:line="0" w:lineRule="atLeast"/>
      <w:ind w:left="907" w:right="230" w:hanging="547"/>
      <w:jc w:val="both"/>
    </w:pPr>
    <w:rPr>
      <w:rFonts w:ascii="Cambria" w:eastAsia="Times New Roman" w:hAnsi="Cambria" w:cs="Times New Roman"/>
      <w:sz w:val="24"/>
      <w:szCs w:val="20"/>
    </w:rPr>
  </w:style>
  <w:style w:type="numbering" w:customStyle="1" w:styleId="CurrentList1">
    <w:name w:val="Current List1"/>
    <w:rsid w:val="00317441"/>
    <w:pPr>
      <w:numPr>
        <w:numId w:val="2"/>
      </w:numPr>
    </w:pPr>
  </w:style>
  <w:style w:type="numbering" w:styleId="111111">
    <w:name w:val="Outline List 2"/>
    <w:basedOn w:val="NoList"/>
    <w:rsid w:val="00317441"/>
    <w:pPr>
      <w:numPr>
        <w:numId w:val="3"/>
      </w:numPr>
    </w:pPr>
  </w:style>
  <w:style w:type="numbering" w:customStyle="1" w:styleId="CurrentList2">
    <w:name w:val="Current List2"/>
    <w:rsid w:val="00317441"/>
    <w:pPr>
      <w:numPr>
        <w:numId w:val="4"/>
      </w:numPr>
    </w:pPr>
  </w:style>
  <w:style w:type="character" w:customStyle="1" w:styleId="WW-DefaultParagraphFont">
    <w:name w:val="WW-Default Paragraph Font"/>
    <w:rsid w:val="00F847F3"/>
  </w:style>
  <w:style w:type="paragraph" w:customStyle="1" w:styleId="Heading21">
    <w:name w:val="Heading 21"/>
    <w:basedOn w:val="Heading2"/>
    <w:link w:val="heading2Char"/>
    <w:qFormat/>
    <w:rsid w:val="001A2331"/>
    <w:pPr>
      <w:numPr>
        <w:numId w:val="5"/>
      </w:numPr>
      <w:spacing w:before="120" w:after="0" w:line="360" w:lineRule="auto"/>
    </w:pPr>
    <w:rPr>
      <w:rFonts w:ascii="Times New Roman" w:eastAsia="Times New Roman" w:hAnsi="Times New Roman" w:cs="Mangal"/>
      <w:sz w:val="24"/>
      <w:lang w:bidi="hi-IN"/>
    </w:rPr>
  </w:style>
  <w:style w:type="paragraph" w:styleId="TOAHeading">
    <w:name w:val="toa heading"/>
    <w:basedOn w:val="Normal"/>
    <w:next w:val="Normal"/>
    <w:semiHidden/>
    <w:rsid w:val="002F4C49"/>
    <w:pPr>
      <w:spacing w:before="120"/>
    </w:pPr>
    <w:rPr>
      <w:rFonts w:ascii="Arial" w:hAnsi="Arial" w:cs="Arial"/>
      <w:b/>
      <w:bCs/>
    </w:rPr>
  </w:style>
  <w:style w:type="character" w:customStyle="1" w:styleId="FooterChar">
    <w:name w:val="Footer Char"/>
    <w:link w:val="Footer"/>
    <w:uiPriority w:val="99"/>
    <w:rsid w:val="00E70331"/>
    <w:rPr>
      <w:rFonts w:eastAsia="MS Mincho"/>
      <w:sz w:val="24"/>
      <w:szCs w:val="24"/>
      <w:lang w:val="en-US" w:eastAsia="ar-SA" w:bidi="ar-SA"/>
    </w:rPr>
  </w:style>
  <w:style w:type="paragraph" w:customStyle="1" w:styleId="Tabletext">
    <w:name w:val="Tabletext"/>
    <w:basedOn w:val="Normal"/>
    <w:rsid w:val="00E70331"/>
    <w:pPr>
      <w:keepLines/>
      <w:widowControl w:val="0"/>
      <w:suppressAutoHyphens w:val="0"/>
      <w:spacing w:after="120" w:line="240" w:lineRule="atLeast"/>
    </w:pPr>
    <w:rPr>
      <w:rFonts w:eastAsia="Times New Roman"/>
      <w:sz w:val="20"/>
      <w:szCs w:val="20"/>
      <w:lang w:eastAsia="en-US" w:bidi="en-US"/>
    </w:rPr>
  </w:style>
  <w:style w:type="table" w:styleId="TableGrid">
    <w:name w:val="Table Grid"/>
    <w:basedOn w:val="TableNormal"/>
    <w:uiPriority w:val="59"/>
    <w:rsid w:val="00E70331"/>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qFormat/>
    <w:rsid w:val="00CF2243"/>
    <w:pPr>
      <w:suppressAutoHyphens w:val="0"/>
      <w:spacing w:line="360" w:lineRule="auto"/>
      <w:ind w:firstLine="355"/>
      <w:jc w:val="center"/>
    </w:pPr>
    <w:rPr>
      <w:rFonts w:ascii="Arial" w:hAnsi="Arial"/>
      <w:b/>
      <w:bCs/>
      <w:sz w:val="22"/>
      <w:u w:val="single"/>
      <w:lang w:eastAsia="en-US"/>
    </w:rPr>
  </w:style>
  <w:style w:type="character" w:customStyle="1" w:styleId="CaptionChar">
    <w:name w:val="Caption Char"/>
    <w:link w:val="Caption"/>
    <w:rsid w:val="00CF2243"/>
    <w:rPr>
      <w:rFonts w:ascii="Arial" w:eastAsia="MS Mincho" w:hAnsi="Arial"/>
      <w:b/>
      <w:bCs/>
      <w:sz w:val="22"/>
      <w:szCs w:val="24"/>
      <w:u w:val="single"/>
      <w:lang w:val="en-US" w:eastAsia="en-US"/>
    </w:rPr>
  </w:style>
  <w:style w:type="paragraph" w:styleId="CommentText">
    <w:name w:val="annotation text"/>
    <w:basedOn w:val="Normal"/>
    <w:link w:val="CommentTextChar"/>
    <w:semiHidden/>
    <w:rsid w:val="00CF2243"/>
    <w:pPr>
      <w:suppressAutoHyphens w:val="0"/>
      <w:spacing w:line="360" w:lineRule="auto"/>
      <w:jc w:val="both"/>
    </w:pPr>
    <w:rPr>
      <w:rFonts w:ascii="Arial" w:hAnsi="Arial"/>
      <w:sz w:val="20"/>
      <w:szCs w:val="20"/>
      <w:lang w:eastAsia="en-US"/>
    </w:rPr>
  </w:style>
  <w:style w:type="character" w:customStyle="1" w:styleId="CommentTextChar">
    <w:name w:val="Comment Text Char"/>
    <w:link w:val="CommentText"/>
    <w:semiHidden/>
    <w:rsid w:val="00CF2243"/>
    <w:rPr>
      <w:rFonts w:ascii="Arial" w:eastAsia="MS Mincho" w:hAnsi="Arial"/>
      <w:lang w:val="en-US" w:eastAsia="en-US"/>
    </w:rPr>
  </w:style>
  <w:style w:type="paragraph" w:styleId="EndnoteText">
    <w:name w:val="endnote text"/>
    <w:aliases w:val=" Char"/>
    <w:basedOn w:val="Normal"/>
    <w:link w:val="EndnoteTextChar"/>
    <w:rsid w:val="00CF2243"/>
    <w:pPr>
      <w:widowControl w:val="0"/>
      <w:suppressAutoHyphens w:val="0"/>
      <w:spacing w:line="360" w:lineRule="auto"/>
      <w:jc w:val="both"/>
    </w:pPr>
    <w:rPr>
      <w:rFonts w:ascii="Courier New" w:eastAsia="Times New Roman" w:hAnsi="Courier New"/>
      <w:sz w:val="22"/>
      <w:szCs w:val="20"/>
      <w:lang w:val="en-GB" w:eastAsia="en-US"/>
    </w:rPr>
  </w:style>
  <w:style w:type="character" w:customStyle="1" w:styleId="EndnoteTextChar">
    <w:name w:val="Endnote Text Char"/>
    <w:aliases w:val=" Char Char1"/>
    <w:link w:val="EndnoteText"/>
    <w:rsid w:val="00CF2243"/>
    <w:rPr>
      <w:rFonts w:ascii="Courier New" w:hAnsi="Courier New"/>
      <w:sz w:val="22"/>
      <w:lang w:val="en-GB" w:eastAsia="en-US"/>
    </w:rPr>
  </w:style>
  <w:style w:type="character" w:customStyle="1" w:styleId="CharChar">
    <w:name w:val="Char Char"/>
    <w:semiHidden/>
    <w:rsid w:val="00CC47B2"/>
    <w:rPr>
      <w:rFonts w:ascii="Arial" w:eastAsia="MS Mincho" w:hAnsi="Arial"/>
      <w:sz w:val="24"/>
      <w:szCs w:val="24"/>
      <w:lang w:val="en-US" w:eastAsia="en-US" w:bidi="ar-SA"/>
    </w:rPr>
  </w:style>
  <w:style w:type="paragraph" w:customStyle="1" w:styleId="Default">
    <w:name w:val="Default"/>
    <w:rsid w:val="00FA3324"/>
    <w:pPr>
      <w:autoSpaceDE w:val="0"/>
      <w:autoSpaceDN w:val="0"/>
      <w:adjustRightInd w:val="0"/>
    </w:pPr>
    <w:rPr>
      <w:color w:val="000000"/>
      <w:sz w:val="24"/>
      <w:szCs w:val="24"/>
    </w:rPr>
  </w:style>
  <w:style w:type="paragraph" w:customStyle="1" w:styleId="font1">
    <w:name w:val="font1"/>
    <w:basedOn w:val="Normal"/>
    <w:rsid w:val="00B1498A"/>
    <w:pPr>
      <w:suppressAutoHyphens w:val="0"/>
      <w:spacing w:before="100" w:beforeAutospacing="1" w:after="100" w:afterAutospacing="1"/>
    </w:pPr>
    <w:rPr>
      <w:rFonts w:ascii="Arial" w:hAnsi="Arial" w:cs="Arial"/>
      <w:sz w:val="20"/>
      <w:szCs w:val="20"/>
      <w:lang w:eastAsia="en-US"/>
    </w:rPr>
  </w:style>
  <w:style w:type="paragraph" w:styleId="BodyText">
    <w:name w:val="Body Text"/>
    <w:basedOn w:val="Normal"/>
    <w:link w:val="BodyTextChar"/>
    <w:rsid w:val="00173CC8"/>
    <w:pPr>
      <w:suppressAutoHyphens w:val="0"/>
      <w:jc w:val="center"/>
    </w:pPr>
  </w:style>
  <w:style w:type="character" w:styleId="PageNumber">
    <w:name w:val="page number"/>
    <w:basedOn w:val="DefaultParagraphFont"/>
    <w:rsid w:val="009B053C"/>
  </w:style>
  <w:style w:type="paragraph" w:styleId="PlainText">
    <w:name w:val="Plain Text"/>
    <w:basedOn w:val="Normal"/>
    <w:link w:val="PlainTextChar"/>
    <w:unhideWhenUsed/>
    <w:rsid w:val="00E15D5F"/>
    <w:rPr>
      <w:rFonts w:ascii="Courier New" w:hAnsi="Courier New" w:cs="Courier New"/>
    </w:rPr>
  </w:style>
  <w:style w:type="character" w:customStyle="1" w:styleId="PlainTextChar">
    <w:name w:val="Plain Text Char"/>
    <w:link w:val="PlainText"/>
    <w:rsid w:val="00E15D5F"/>
    <w:rPr>
      <w:rFonts w:ascii="Courier New" w:eastAsia="MS Mincho" w:hAnsi="Courier New" w:cs="Courier New"/>
      <w:sz w:val="24"/>
      <w:szCs w:val="24"/>
      <w:lang w:val="en-US" w:eastAsia="ar-SA" w:bidi="ar-SA"/>
    </w:rPr>
  </w:style>
  <w:style w:type="paragraph" w:styleId="BodyTextIndent">
    <w:name w:val="Body Text Indent"/>
    <w:basedOn w:val="Normal"/>
    <w:link w:val="BodyTextIndentChar"/>
    <w:unhideWhenUsed/>
    <w:rsid w:val="00E15D5F"/>
    <w:pPr>
      <w:spacing w:after="120"/>
      <w:ind w:left="360"/>
    </w:pPr>
  </w:style>
  <w:style w:type="character" w:customStyle="1" w:styleId="BodyTextIndentChar">
    <w:name w:val="Body Text Indent Char"/>
    <w:link w:val="BodyTextIndent"/>
    <w:rsid w:val="00E15D5F"/>
    <w:rPr>
      <w:rFonts w:eastAsia="MS Mincho"/>
      <w:sz w:val="24"/>
      <w:szCs w:val="24"/>
      <w:lang w:val="en-US" w:eastAsia="ar-SA" w:bidi="ar-SA"/>
    </w:rPr>
  </w:style>
  <w:style w:type="character" w:customStyle="1" w:styleId="heading2Char">
    <w:name w:val="heading 2 Char"/>
    <w:link w:val="Heading21"/>
    <w:rsid w:val="00E15D5F"/>
    <w:rPr>
      <w:rFonts w:cs="Mangal"/>
      <w:b/>
      <w:bCs/>
      <w:i/>
      <w:iCs/>
      <w:sz w:val="24"/>
      <w:szCs w:val="28"/>
      <w:lang w:eastAsia="ar-SA" w:bidi="hi-IN"/>
    </w:rPr>
  </w:style>
  <w:style w:type="paragraph" w:styleId="TOC3">
    <w:name w:val="toc 3"/>
    <w:basedOn w:val="Normal"/>
    <w:next w:val="Normal"/>
    <w:autoRedefine/>
    <w:semiHidden/>
    <w:rsid w:val="00501A28"/>
    <w:pPr>
      <w:ind w:left="240"/>
    </w:pPr>
    <w:rPr>
      <w:sz w:val="20"/>
      <w:szCs w:val="20"/>
    </w:rPr>
  </w:style>
  <w:style w:type="paragraph" w:styleId="TOC4">
    <w:name w:val="toc 4"/>
    <w:basedOn w:val="Normal"/>
    <w:next w:val="Normal"/>
    <w:autoRedefine/>
    <w:semiHidden/>
    <w:rsid w:val="00501A28"/>
    <w:pPr>
      <w:ind w:left="480"/>
    </w:pPr>
    <w:rPr>
      <w:sz w:val="20"/>
      <w:szCs w:val="20"/>
    </w:rPr>
  </w:style>
  <w:style w:type="paragraph" w:styleId="TOC5">
    <w:name w:val="toc 5"/>
    <w:basedOn w:val="Normal"/>
    <w:next w:val="Normal"/>
    <w:autoRedefine/>
    <w:semiHidden/>
    <w:rsid w:val="00501A28"/>
    <w:pPr>
      <w:ind w:left="720"/>
    </w:pPr>
    <w:rPr>
      <w:sz w:val="20"/>
      <w:szCs w:val="20"/>
    </w:rPr>
  </w:style>
  <w:style w:type="paragraph" w:styleId="TOC6">
    <w:name w:val="toc 6"/>
    <w:basedOn w:val="Normal"/>
    <w:next w:val="Normal"/>
    <w:autoRedefine/>
    <w:semiHidden/>
    <w:rsid w:val="00501A28"/>
    <w:pPr>
      <w:ind w:left="960"/>
    </w:pPr>
    <w:rPr>
      <w:sz w:val="20"/>
      <w:szCs w:val="20"/>
    </w:rPr>
  </w:style>
  <w:style w:type="paragraph" w:styleId="TOC7">
    <w:name w:val="toc 7"/>
    <w:basedOn w:val="Normal"/>
    <w:next w:val="Normal"/>
    <w:autoRedefine/>
    <w:semiHidden/>
    <w:rsid w:val="00501A28"/>
    <w:pPr>
      <w:ind w:left="1200"/>
    </w:pPr>
    <w:rPr>
      <w:sz w:val="20"/>
      <w:szCs w:val="20"/>
    </w:rPr>
  </w:style>
  <w:style w:type="paragraph" w:styleId="TOC8">
    <w:name w:val="toc 8"/>
    <w:basedOn w:val="Normal"/>
    <w:next w:val="Normal"/>
    <w:autoRedefine/>
    <w:semiHidden/>
    <w:rsid w:val="00501A28"/>
    <w:pPr>
      <w:ind w:left="1440"/>
    </w:pPr>
    <w:rPr>
      <w:sz w:val="20"/>
      <w:szCs w:val="20"/>
    </w:rPr>
  </w:style>
  <w:style w:type="paragraph" w:styleId="TOC9">
    <w:name w:val="toc 9"/>
    <w:basedOn w:val="Normal"/>
    <w:next w:val="Normal"/>
    <w:autoRedefine/>
    <w:semiHidden/>
    <w:rsid w:val="00501A28"/>
    <w:pPr>
      <w:ind w:left="1680"/>
    </w:pPr>
    <w:rPr>
      <w:sz w:val="20"/>
      <w:szCs w:val="20"/>
    </w:rPr>
  </w:style>
  <w:style w:type="paragraph" w:styleId="BodyText2">
    <w:name w:val="Body Text 2"/>
    <w:basedOn w:val="Normal"/>
    <w:rsid w:val="00EA4BA7"/>
    <w:pPr>
      <w:spacing w:after="120" w:line="480" w:lineRule="auto"/>
    </w:pPr>
  </w:style>
  <w:style w:type="numbering" w:customStyle="1" w:styleId="Style2">
    <w:name w:val="Style2"/>
    <w:rsid w:val="0096435D"/>
    <w:pPr>
      <w:numPr>
        <w:numId w:val="8"/>
      </w:numPr>
    </w:pPr>
  </w:style>
  <w:style w:type="paragraph" w:styleId="BalloonText">
    <w:name w:val="Balloon Text"/>
    <w:basedOn w:val="Normal"/>
    <w:link w:val="BalloonTextChar"/>
    <w:uiPriority w:val="99"/>
    <w:semiHidden/>
    <w:unhideWhenUsed/>
    <w:rsid w:val="00F3783B"/>
    <w:rPr>
      <w:rFonts w:ascii="Tahoma" w:hAnsi="Tahoma"/>
      <w:sz w:val="16"/>
      <w:szCs w:val="16"/>
    </w:rPr>
  </w:style>
  <w:style w:type="character" w:customStyle="1" w:styleId="BalloonTextChar">
    <w:name w:val="Balloon Text Char"/>
    <w:link w:val="BalloonText"/>
    <w:uiPriority w:val="99"/>
    <w:semiHidden/>
    <w:rsid w:val="00F3783B"/>
    <w:rPr>
      <w:rFonts w:ascii="Tahoma" w:eastAsia="MS Mincho" w:hAnsi="Tahoma" w:cs="Tahoma"/>
      <w:sz w:val="16"/>
      <w:szCs w:val="16"/>
      <w:lang w:eastAsia="ar-SA"/>
    </w:rPr>
  </w:style>
  <w:style w:type="character" w:customStyle="1" w:styleId="Heading1Char">
    <w:name w:val="Heading 1 Char"/>
    <w:link w:val="Heading1"/>
    <w:rsid w:val="006841E5"/>
    <w:rPr>
      <w:rFonts w:ascii="Arial" w:eastAsia="MS Mincho" w:hAnsi="Arial" w:cs="Arial"/>
      <w:b/>
      <w:bCs/>
      <w:kern w:val="32"/>
      <w:sz w:val="32"/>
      <w:szCs w:val="32"/>
      <w:lang w:eastAsia="ar-SA"/>
    </w:rPr>
  </w:style>
  <w:style w:type="paragraph" w:styleId="BodyTextIndent2">
    <w:name w:val="Body Text Indent 2"/>
    <w:basedOn w:val="Normal"/>
    <w:link w:val="BodyTextIndent2Char"/>
    <w:uiPriority w:val="99"/>
    <w:unhideWhenUsed/>
    <w:rsid w:val="009534E6"/>
    <w:pPr>
      <w:spacing w:after="120" w:line="480" w:lineRule="auto"/>
      <w:ind w:left="360"/>
    </w:pPr>
  </w:style>
  <w:style w:type="character" w:customStyle="1" w:styleId="BodyTextIndent2Char">
    <w:name w:val="Body Text Indent 2 Char"/>
    <w:link w:val="BodyTextIndent2"/>
    <w:uiPriority w:val="99"/>
    <w:rsid w:val="009534E6"/>
    <w:rPr>
      <w:rFonts w:eastAsia="MS Mincho"/>
      <w:sz w:val="24"/>
      <w:szCs w:val="24"/>
      <w:lang w:eastAsia="ar-SA"/>
    </w:rPr>
  </w:style>
  <w:style w:type="character" w:styleId="CommentReference">
    <w:name w:val="annotation reference"/>
    <w:semiHidden/>
    <w:rsid w:val="00984558"/>
    <w:rPr>
      <w:sz w:val="16"/>
      <w:szCs w:val="16"/>
    </w:rPr>
  </w:style>
  <w:style w:type="character" w:customStyle="1" w:styleId="BodyTextChar">
    <w:name w:val="Body Text Char"/>
    <w:link w:val="BodyText"/>
    <w:rsid w:val="00984558"/>
    <w:rPr>
      <w:rFonts w:eastAsia="MS Mincho"/>
      <w:sz w:val="24"/>
      <w:szCs w:val="24"/>
    </w:rPr>
  </w:style>
  <w:style w:type="paragraph" w:styleId="CommentSubject">
    <w:name w:val="annotation subject"/>
    <w:aliases w:val=" Char"/>
    <w:basedOn w:val="CommentText"/>
    <w:next w:val="CommentText"/>
    <w:link w:val="CommentSubjectChar"/>
    <w:uiPriority w:val="99"/>
    <w:semiHidden/>
    <w:unhideWhenUsed/>
    <w:rsid w:val="000B602F"/>
    <w:pPr>
      <w:suppressAutoHyphens/>
      <w:spacing w:line="240" w:lineRule="auto"/>
      <w:jc w:val="left"/>
    </w:pPr>
    <w:rPr>
      <w:b/>
      <w:bCs/>
      <w:lang w:eastAsia="ar-SA"/>
    </w:rPr>
  </w:style>
  <w:style w:type="character" w:customStyle="1" w:styleId="CommentSubjectChar">
    <w:name w:val="Comment Subject Char"/>
    <w:aliases w:val=" Char Char"/>
    <w:link w:val="CommentSubject"/>
    <w:uiPriority w:val="99"/>
    <w:semiHidden/>
    <w:rsid w:val="000B602F"/>
    <w:rPr>
      <w:rFonts w:ascii="Arial" w:eastAsia="MS Mincho" w:hAnsi="Arial"/>
      <w:b/>
      <w:bCs/>
      <w:lang w:val="en-US" w:eastAsia="ar-SA" w:bidi="ar-SA"/>
    </w:rPr>
  </w:style>
  <w:style w:type="character" w:styleId="FollowedHyperlink">
    <w:name w:val="FollowedHyperlink"/>
    <w:rsid w:val="00FA6EC8"/>
    <w:rPr>
      <w:color w:val="800080"/>
      <w:u w:val="single"/>
    </w:rPr>
  </w:style>
  <w:style w:type="paragraph" w:styleId="NormalWeb">
    <w:name w:val="Normal (Web)"/>
    <w:basedOn w:val="Normal"/>
    <w:uiPriority w:val="99"/>
    <w:rsid w:val="008E3BB4"/>
    <w:pPr>
      <w:suppressAutoHyphens w:val="0"/>
      <w:spacing w:before="100" w:beforeAutospacing="1" w:after="100" w:afterAutospacing="1"/>
    </w:pPr>
    <w:rPr>
      <w:rFonts w:eastAsia="Times New Roman"/>
      <w:lang w:val="en-IN" w:eastAsia="en-IN"/>
    </w:rPr>
  </w:style>
  <w:style w:type="character" w:customStyle="1" w:styleId="Heading3CharCharCharCharCharCharCharCharCharCharCharCharCharCharCharCharCharCharCharCharCharCharCharCharCharCharCharCharCharCharCharCharCharCharCharCharCharCharCharCharCharCharCharCharCharCharCharCharCha">
    <w:name w:val="Heading 3 Char Char Char Char Char Char Char Char Char Char Char Char Char Char Char Char Char Char Char Char Char Char Char Char Char Char Char Char Char Char Char Char Char Char Char Char Char Char Char Char Char Char Char Char Char Char Char Char Cha"/>
    <w:rsid w:val="00A75DEB"/>
    <w:rPr>
      <w:rFonts w:ascii="Arial" w:eastAsia="MS Mincho" w:hAnsi="Arial" w:cs="Arial"/>
      <w:b/>
      <w:bCs/>
      <w:sz w:val="26"/>
      <w:szCs w:val="26"/>
      <w:lang w:val="en-US" w:eastAsia="ar-SA" w:bidi="ar-SA"/>
    </w:rPr>
  </w:style>
  <w:style w:type="character" w:customStyle="1" w:styleId="ListParagraphChar">
    <w:name w:val="List Paragraph Char"/>
    <w:link w:val="ListParagraph"/>
    <w:qFormat/>
    <w:rsid w:val="000B1115"/>
    <w:rPr>
      <w:rFonts w:eastAsia="MS Mincho"/>
      <w:sz w:val="24"/>
      <w:szCs w:val="24"/>
      <w:lang w:eastAsia="ar-SA"/>
    </w:rPr>
  </w:style>
  <w:style w:type="character" w:styleId="BookTitle">
    <w:name w:val="Book Title"/>
    <w:basedOn w:val="DefaultParagraphFont"/>
    <w:uiPriority w:val="33"/>
    <w:qFormat/>
    <w:rsid w:val="001C4306"/>
    <w:rPr>
      <w:b/>
      <w:bCs/>
      <w:i/>
      <w:iCs/>
      <w:spacing w:val="5"/>
    </w:rPr>
  </w:style>
  <w:style w:type="character" w:styleId="Emphasis">
    <w:name w:val="Emphasis"/>
    <w:basedOn w:val="DefaultParagraphFont"/>
    <w:uiPriority w:val="20"/>
    <w:qFormat/>
    <w:rsid w:val="001C4306"/>
    <w:rPr>
      <w:i/>
      <w:iCs/>
    </w:rPr>
  </w:style>
  <w:style w:type="character" w:styleId="IntenseEmphasis">
    <w:name w:val="Intense Emphasis"/>
    <w:basedOn w:val="DefaultParagraphFont"/>
    <w:uiPriority w:val="21"/>
    <w:qFormat/>
    <w:rsid w:val="001C4306"/>
    <w:rPr>
      <w:i/>
      <w:iCs/>
      <w:color w:val="4F81BD" w:themeColor="accent1"/>
    </w:rPr>
  </w:style>
  <w:style w:type="paragraph" w:styleId="IntenseQuote">
    <w:name w:val="Intense Quote"/>
    <w:basedOn w:val="Normal"/>
    <w:next w:val="Normal"/>
    <w:link w:val="IntenseQuoteChar"/>
    <w:uiPriority w:val="30"/>
    <w:qFormat/>
    <w:rsid w:val="001C430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C4306"/>
    <w:rPr>
      <w:rFonts w:eastAsia="MS Mincho"/>
      <w:i/>
      <w:iCs/>
      <w:color w:val="4F81BD" w:themeColor="accent1"/>
      <w:sz w:val="24"/>
      <w:szCs w:val="24"/>
      <w:lang w:eastAsia="ar-SA"/>
    </w:rPr>
  </w:style>
  <w:style w:type="character" w:styleId="IntenseReference">
    <w:name w:val="Intense Reference"/>
    <w:basedOn w:val="DefaultParagraphFont"/>
    <w:uiPriority w:val="32"/>
    <w:qFormat/>
    <w:rsid w:val="001C4306"/>
    <w:rPr>
      <w:b/>
      <w:bCs/>
      <w:smallCaps/>
      <w:color w:val="4F81BD" w:themeColor="accent1"/>
      <w:spacing w:val="5"/>
    </w:rPr>
  </w:style>
  <w:style w:type="paragraph" w:styleId="NoSpacing">
    <w:name w:val="No Spacing"/>
    <w:uiPriority w:val="1"/>
    <w:qFormat/>
    <w:rsid w:val="001C4306"/>
    <w:pPr>
      <w:suppressAutoHyphens/>
    </w:pPr>
    <w:rPr>
      <w:rFonts w:eastAsia="MS Mincho"/>
      <w:sz w:val="24"/>
      <w:szCs w:val="24"/>
      <w:lang w:eastAsia="ar-SA"/>
    </w:rPr>
  </w:style>
  <w:style w:type="paragraph" w:styleId="Quote">
    <w:name w:val="Quote"/>
    <w:basedOn w:val="Normal"/>
    <w:next w:val="Normal"/>
    <w:link w:val="QuoteChar"/>
    <w:uiPriority w:val="29"/>
    <w:qFormat/>
    <w:rsid w:val="001C430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C4306"/>
    <w:rPr>
      <w:rFonts w:eastAsia="MS Mincho"/>
      <w:i/>
      <w:iCs/>
      <w:color w:val="404040" w:themeColor="text1" w:themeTint="BF"/>
      <w:sz w:val="24"/>
      <w:szCs w:val="24"/>
      <w:lang w:eastAsia="ar-SA"/>
    </w:rPr>
  </w:style>
  <w:style w:type="character" w:styleId="Strong">
    <w:name w:val="Strong"/>
    <w:basedOn w:val="DefaultParagraphFont"/>
    <w:uiPriority w:val="22"/>
    <w:qFormat/>
    <w:rsid w:val="001C4306"/>
    <w:rPr>
      <w:b/>
      <w:bCs/>
    </w:rPr>
  </w:style>
  <w:style w:type="paragraph" w:styleId="Subtitle">
    <w:name w:val="Subtitle"/>
    <w:basedOn w:val="Normal"/>
    <w:next w:val="Normal"/>
    <w:link w:val="SubtitleChar"/>
    <w:uiPriority w:val="11"/>
    <w:qFormat/>
    <w:rsid w:val="001C430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C4306"/>
    <w:rPr>
      <w:rFonts w:asciiTheme="minorHAnsi" w:eastAsiaTheme="minorEastAsia" w:hAnsiTheme="minorHAnsi" w:cstheme="minorBidi"/>
      <w:color w:val="5A5A5A" w:themeColor="text1" w:themeTint="A5"/>
      <w:spacing w:val="15"/>
      <w:sz w:val="22"/>
      <w:szCs w:val="22"/>
      <w:lang w:eastAsia="ar-SA"/>
    </w:rPr>
  </w:style>
  <w:style w:type="character" w:styleId="SubtleEmphasis">
    <w:name w:val="Subtle Emphasis"/>
    <w:basedOn w:val="DefaultParagraphFont"/>
    <w:uiPriority w:val="19"/>
    <w:qFormat/>
    <w:rsid w:val="001C4306"/>
    <w:rPr>
      <w:i/>
      <w:iCs/>
      <w:color w:val="404040" w:themeColor="text1" w:themeTint="BF"/>
    </w:rPr>
  </w:style>
  <w:style w:type="character" w:styleId="SubtleReference">
    <w:name w:val="Subtle Reference"/>
    <w:basedOn w:val="DefaultParagraphFont"/>
    <w:uiPriority w:val="31"/>
    <w:qFormat/>
    <w:rsid w:val="001C4306"/>
    <w:rPr>
      <w:smallCaps/>
      <w:color w:val="5A5A5A" w:themeColor="text1" w:themeTint="A5"/>
    </w:rPr>
  </w:style>
  <w:style w:type="paragraph" w:styleId="Title">
    <w:name w:val="Title"/>
    <w:basedOn w:val="Normal"/>
    <w:next w:val="Normal"/>
    <w:link w:val="TitleChar"/>
    <w:uiPriority w:val="10"/>
    <w:qFormat/>
    <w:rsid w:val="001C430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06"/>
    <w:rPr>
      <w:rFonts w:asciiTheme="majorHAnsi" w:eastAsiaTheme="majorEastAsia" w:hAnsiTheme="majorHAnsi" w:cstheme="majorBidi"/>
      <w:spacing w:val="-10"/>
      <w:kern w:val="28"/>
      <w:sz w:val="56"/>
      <w:szCs w:val="56"/>
      <w:lang w:eastAsia="ar-SA"/>
    </w:rPr>
  </w:style>
  <w:style w:type="paragraph" w:styleId="TOCHeading">
    <w:name w:val="TOC Heading"/>
    <w:basedOn w:val="Heading1"/>
    <w:next w:val="Normal"/>
    <w:uiPriority w:val="39"/>
    <w:semiHidden/>
    <w:unhideWhenUsed/>
    <w:qFormat/>
    <w:rsid w:val="001C4306"/>
    <w:pPr>
      <w:keepLines/>
      <w:spacing w:after="0"/>
      <w:outlineLvl w:val="9"/>
    </w:pPr>
    <w:rPr>
      <w:rFonts w:asciiTheme="majorHAnsi" w:eastAsiaTheme="majorEastAsia" w:hAnsiTheme="majorHAnsi" w:cstheme="majorBidi"/>
      <w:b w:val="0"/>
      <w:bCs w:val="0"/>
      <w:color w:val="365F91" w:themeColor="accent1" w:themeShade="BF"/>
      <w:kern w:val="0"/>
    </w:rPr>
  </w:style>
  <w:style w:type="numbering" w:customStyle="1" w:styleId="CurrentList3">
    <w:name w:val="Current List3"/>
    <w:uiPriority w:val="99"/>
    <w:rsid w:val="00A30D84"/>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771">
      <w:marLeft w:val="0"/>
      <w:marRight w:val="0"/>
      <w:marTop w:val="0"/>
      <w:marBottom w:val="0"/>
      <w:divBdr>
        <w:top w:val="none" w:sz="0" w:space="0" w:color="auto"/>
        <w:left w:val="none" w:sz="0" w:space="0" w:color="auto"/>
        <w:bottom w:val="none" w:sz="0" w:space="0" w:color="auto"/>
        <w:right w:val="none" w:sz="0" w:space="0" w:color="auto"/>
      </w:divBdr>
    </w:div>
    <w:div w:id="63262634">
      <w:bodyDiv w:val="1"/>
      <w:marLeft w:val="0"/>
      <w:marRight w:val="0"/>
      <w:marTop w:val="0"/>
      <w:marBottom w:val="0"/>
      <w:divBdr>
        <w:top w:val="none" w:sz="0" w:space="0" w:color="auto"/>
        <w:left w:val="none" w:sz="0" w:space="0" w:color="auto"/>
        <w:bottom w:val="none" w:sz="0" w:space="0" w:color="auto"/>
        <w:right w:val="none" w:sz="0" w:space="0" w:color="auto"/>
      </w:divBdr>
    </w:div>
    <w:div w:id="185145730">
      <w:bodyDiv w:val="1"/>
      <w:marLeft w:val="0"/>
      <w:marRight w:val="0"/>
      <w:marTop w:val="0"/>
      <w:marBottom w:val="0"/>
      <w:divBdr>
        <w:top w:val="none" w:sz="0" w:space="0" w:color="auto"/>
        <w:left w:val="none" w:sz="0" w:space="0" w:color="auto"/>
        <w:bottom w:val="none" w:sz="0" w:space="0" w:color="auto"/>
        <w:right w:val="none" w:sz="0" w:space="0" w:color="auto"/>
      </w:divBdr>
    </w:div>
    <w:div w:id="205917281">
      <w:bodyDiv w:val="1"/>
      <w:marLeft w:val="0"/>
      <w:marRight w:val="0"/>
      <w:marTop w:val="0"/>
      <w:marBottom w:val="0"/>
      <w:divBdr>
        <w:top w:val="none" w:sz="0" w:space="0" w:color="auto"/>
        <w:left w:val="none" w:sz="0" w:space="0" w:color="auto"/>
        <w:bottom w:val="none" w:sz="0" w:space="0" w:color="auto"/>
        <w:right w:val="none" w:sz="0" w:space="0" w:color="auto"/>
      </w:divBdr>
    </w:div>
    <w:div w:id="36506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66c5bf1-35a7-44f6-a7ba-02f3d873ef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839BB55777BE46B8FE05D2266457DA" ma:contentTypeVersion="7" ma:contentTypeDescription="Create a new document." ma:contentTypeScope="" ma:versionID="c846dc161a802d0404f443b66004ef02">
  <xsd:schema xmlns:xsd="http://www.w3.org/2001/XMLSchema" xmlns:xs="http://www.w3.org/2001/XMLSchema" xmlns:p="http://schemas.microsoft.com/office/2006/metadata/properties" xmlns:ns3="b66c5bf1-35a7-44f6-a7ba-02f3d873efdb" targetNamespace="http://schemas.microsoft.com/office/2006/metadata/properties" ma:root="true" ma:fieldsID="3221daee8851a87139528bdc083a5644" ns3:_="">
    <xsd:import namespace="b66c5bf1-35a7-44f6-a7ba-02f3d873efd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f1-35a7-44f6-a7ba-02f3d873ef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7DC44-0855-4D59-A101-925E5CFE6FFF}">
  <ds:schemaRefs>
    <ds:schemaRef ds:uri="http://schemas.microsoft.com/office/2006/metadata/properties"/>
    <ds:schemaRef ds:uri="http://schemas.microsoft.com/office/infopath/2007/PartnerControls"/>
    <ds:schemaRef ds:uri="b66c5bf1-35a7-44f6-a7ba-02f3d873efdb"/>
  </ds:schemaRefs>
</ds:datastoreItem>
</file>

<file path=customXml/itemProps2.xml><?xml version="1.0" encoding="utf-8"?>
<ds:datastoreItem xmlns:ds="http://schemas.openxmlformats.org/officeDocument/2006/customXml" ds:itemID="{A5DF8803-AAD6-40AC-833B-967C111CA06A}">
  <ds:schemaRefs>
    <ds:schemaRef ds:uri="http://schemas.microsoft.com/sharepoint/v3/contenttype/forms"/>
  </ds:schemaRefs>
</ds:datastoreItem>
</file>

<file path=customXml/itemProps3.xml><?xml version="1.0" encoding="utf-8"?>
<ds:datastoreItem xmlns:ds="http://schemas.openxmlformats.org/officeDocument/2006/customXml" ds:itemID="{57B34BAA-AF0D-4FE1-B419-6FA3D9788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c5bf1-35a7-44f6-a7ba-02f3d873ef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008365-BD01-45D8-AC0D-C5CF341C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ACCEPTANCE TEST PROCEDURE</vt:lpstr>
    </vt:vector>
  </TitlesOfParts>
  <Company/>
  <LinksUpToDate>false</LinksUpToDate>
  <CharactersWithSpaces>14666</CharactersWithSpaces>
  <SharedDoc>false</SharedDoc>
  <HLinks>
    <vt:vector size="216" baseType="variant">
      <vt:variant>
        <vt:i4>2031667</vt:i4>
      </vt:variant>
      <vt:variant>
        <vt:i4>212</vt:i4>
      </vt:variant>
      <vt:variant>
        <vt:i4>0</vt:i4>
      </vt:variant>
      <vt:variant>
        <vt:i4>5</vt:i4>
      </vt:variant>
      <vt:variant>
        <vt:lpwstr/>
      </vt:variant>
      <vt:variant>
        <vt:lpwstr>_Toc117766384</vt:lpwstr>
      </vt:variant>
      <vt:variant>
        <vt:i4>2031667</vt:i4>
      </vt:variant>
      <vt:variant>
        <vt:i4>206</vt:i4>
      </vt:variant>
      <vt:variant>
        <vt:i4>0</vt:i4>
      </vt:variant>
      <vt:variant>
        <vt:i4>5</vt:i4>
      </vt:variant>
      <vt:variant>
        <vt:lpwstr/>
      </vt:variant>
      <vt:variant>
        <vt:lpwstr>_Toc117766383</vt:lpwstr>
      </vt:variant>
      <vt:variant>
        <vt:i4>2031667</vt:i4>
      </vt:variant>
      <vt:variant>
        <vt:i4>200</vt:i4>
      </vt:variant>
      <vt:variant>
        <vt:i4>0</vt:i4>
      </vt:variant>
      <vt:variant>
        <vt:i4>5</vt:i4>
      </vt:variant>
      <vt:variant>
        <vt:lpwstr/>
      </vt:variant>
      <vt:variant>
        <vt:lpwstr>_Toc117766382</vt:lpwstr>
      </vt:variant>
      <vt:variant>
        <vt:i4>2031667</vt:i4>
      </vt:variant>
      <vt:variant>
        <vt:i4>194</vt:i4>
      </vt:variant>
      <vt:variant>
        <vt:i4>0</vt:i4>
      </vt:variant>
      <vt:variant>
        <vt:i4>5</vt:i4>
      </vt:variant>
      <vt:variant>
        <vt:lpwstr/>
      </vt:variant>
      <vt:variant>
        <vt:lpwstr>_Toc117766381</vt:lpwstr>
      </vt:variant>
      <vt:variant>
        <vt:i4>2031667</vt:i4>
      </vt:variant>
      <vt:variant>
        <vt:i4>188</vt:i4>
      </vt:variant>
      <vt:variant>
        <vt:i4>0</vt:i4>
      </vt:variant>
      <vt:variant>
        <vt:i4>5</vt:i4>
      </vt:variant>
      <vt:variant>
        <vt:lpwstr/>
      </vt:variant>
      <vt:variant>
        <vt:lpwstr>_Toc117766380</vt:lpwstr>
      </vt:variant>
      <vt:variant>
        <vt:i4>1048627</vt:i4>
      </vt:variant>
      <vt:variant>
        <vt:i4>182</vt:i4>
      </vt:variant>
      <vt:variant>
        <vt:i4>0</vt:i4>
      </vt:variant>
      <vt:variant>
        <vt:i4>5</vt:i4>
      </vt:variant>
      <vt:variant>
        <vt:lpwstr/>
      </vt:variant>
      <vt:variant>
        <vt:lpwstr>_Toc117766379</vt:lpwstr>
      </vt:variant>
      <vt:variant>
        <vt:i4>1048627</vt:i4>
      </vt:variant>
      <vt:variant>
        <vt:i4>176</vt:i4>
      </vt:variant>
      <vt:variant>
        <vt:i4>0</vt:i4>
      </vt:variant>
      <vt:variant>
        <vt:i4>5</vt:i4>
      </vt:variant>
      <vt:variant>
        <vt:lpwstr/>
      </vt:variant>
      <vt:variant>
        <vt:lpwstr>_Toc117766378</vt:lpwstr>
      </vt:variant>
      <vt:variant>
        <vt:i4>1048627</vt:i4>
      </vt:variant>
      <vt:variant>
        <vt:i4>170</vt:i4>
      </vt:variant>
      <vt:variant>
        <vt:i4>0</vt:i4>
      </vt:variant>
      <vt:variant>
        <vt:i4>5</vt:i4>
      </vt:variant>
      <vt:variant>
        <vt:lpwstr/>
      </vt:variant>
      <vt:variant>
        <vt:lpwstr>_Toc117766377</vt:lpwstr>
      </vt:variant>
      <vt:variant>
        <vt:i4>1048627</vt:i4>
      </vt:variant>
      <vt:variant>
        <vt:i4>164</vt:i4>
      </vt:variant>
      <vt:variant>
        <vt:i4>0</vt:i4>
      </vt:variant>
      <vt:variant>
        <vt:i4>5</vt:i4>
      </vt:variant>
      <vt:variant>
        <vt:lpwstr/>
      </vt:variant>
      <vt:variant>
        <vt:lpwstr>_Toc117766376</vt:lpwstr>
      </vt:variant>
      <vt:variant>
        <vt:i4>1048627</vt:i4>
      </vt:variant>
      <vt:variant>
        <vt:i4>158</vt:i4>
      </vt:variant>
      <vt:variant>
        <vt:i4>0</vt:i4>
      </vt:variant>
      <vt:variant>
        <vt:i4>5</vt:i4>
      </vt:variant>
      <vt:variant>
        <vt:lpwstr/>
      </vt:variant>
      <vt:variant>
        <vt:lpwstr>_Toc117766375</vt:lpwstr>
      </vt:variant>
      <vt:variant>
        <vt:i4>1048627</vt:i4>
      </vt:variant>
      <vt:variant>
        <vt:i4>152</vt:i4>
      </vt:variant>
      <vt:variant>
        <vt:i4>0</vt:i4>
      </vt:variant>
      <vt:variant>
        <vt:i4>5</vt:i4>
      </vt:variant>
      <vt:variant>
        <vt:lpwstr/>
      </vt:variant>
      <vt:variant>
        <vt:lpwstr>_Toc117766374</vt:lpwstr>
      </vt:variant>
      <vt:variant>
        <vt:i4>1048627</vt:i4>
      </vt:variant>
      <vt:variant>
        <vt:i4>146</vt:i4>
      </vt:variant>
      <vt:variant>
        <vt:i4>0</vt:i4>
      </vt:variant>
      <vt:variant>
        <vt:i4>5</vt:i4>
      </vt:variant>
      <vt:variant>
        <vt:lpwstr/>
      </vt:variant>
      <vt:variant>
        <vt:lpwstr>_Toc117766373</vt:lpwstr>
      </vt:variant>
      <vt:variant>
        <vt:i4>1048627</vt:i4>
      </vt:variant>
      <vt:variant>
        <vt:i4>140</vt:i4>
      </vt:variant>
      <vt:variant>
        <vt:i4>0</vt:i4>
      </vt:variant>
      <vt:variant>
        <vt:i4>5</vt:i4>
      </vt:variant>
      <vt:variant>
        <vt:lpwstr/>
      </vt:variant>
      <vt:variant>
        <vt:lpwstr>_Toc117766372</vt:lpwstr>
      </vt:variant>
      <vt:variant>
        <vt:i4>1048627</vt:i4>
      </vt:variant>
      <vt:variant>
        <vt:i4>134</vt:i4>
      </vt:variant>
      <vt:variant>
        <vt:i4>0</vt:i4>
      </vt:variant>
      <vt:variant>
        <vt:i4>5</vt:i4>
      </vt:variant>
      <vt:variant>
        <vt:lpwstr/>
      </vt:variant>
      <vt:variant>
        <vt:lpwstr>_Toc117766371</vt:lpwstr>
      </vt:variant>
      <vt:variant>
        <vt:i4>1048627</vt:i4>
      </vt:variant>
      <vt:variant>
        <vt:i4>128</vt:i4>
      </vt:variant>
      <vt:variant>
        <vt:i4>0</vt:i4>
      </vt:variant>
      <vt:variant>
        <vt:i4>5</vt:i4>
      </vt:variant>
      <vt:variant>
        <vt:lpwstr/>
      </vt:variant>
      <vt:variant>
        <vt:lpwstr>_Toc117766370</vt:lpwstr>
      </vt:variant>
      <vt:variant>
        <vt:i4>1114163</vt:i4>
      </vt:variant>
      <vt:variant>
        <vt:i4>122</vt:i4>
      </vt:variant>
      <vt:variant>
        <vt:i4>0</vt:i4>
      </vt:variant>
      <vt:variant>
        <vt:i4>5</vt:i4>
      </vt:variant>
      <vt:variant>
        <vt:lpwstr/>
      </vt:variant>
      <vt:variant>
        <vt:lpwstr>_Toc117766369</vt:lpwstr>
      </vt:variant>
      <vt:variant>
        <vt:i4>1114163</vt:i4>
      </vt:variant>
      <vt:variant>
        <vt:i4>116</vt:i4>
      </vt:variant>
      <vt:variant>
        <vt:i4>0</vt:i4>
      </vt:variant>
      <vt:variant>
        <vt:i4>5</vt:i4>
      </vt:variant>
      <vt:variant>
        <vt:lpwstr/>
      </vt:variant>
      <vt:variant>
        <vt:lpwstr>_Toc117766368</vt:lpwstr>
      </vt:variant>
      <vt:variant>
        <vt:i4>1114163</vt:i4>
      </vt:variant>
      <vt:variant>
        <vt:i4>110</vt:i4>
      </vt:variant>
      <vt:variant>
        <vt:i4>0</vt:i4>
      </vt:variant>
      <vt:variant>
        <vt:i4>5</vt:i4>
      </vt:variant>
      <vt:variant>
        <vt:lpwstr/>
      </vt:variant>
      <vt:variant>
        <vt:lpwstr>_Toc117766367</vt:lpwstr>
      </vt:variant>
      <vt:variant>
        <vt:i4>1114163</vt:i4>
      </vt:variant>
      <vt:variant>
        <vt:i4>104</vt:i4>
      </vt:variant>
      <vt:variant>
        <vt:i4>0</vt:i4>
      </vt:variant>
      <vt:variant>
        <vt:i4>5</vt:i4>
      </vt:variant>
      <vt:variant>
        <vt:lpwstr/>
      </vt:variant>
      <vt:variant>
        <vt:lpwstr>_Toc117766366</vt:lpwstr>
      </vt:variant>
      <vt:variant>
        <vt:i4>1114163</vt:i4>
      </vt:variant>
      <vt:variant>
        <vt:i4>98</vt:i4>
      </vt:variant>
      <vt:variant>
        <vt:i4>0</vt:i4>
      </vt:variant>
      <vt:variant>
        <vt:i4>5</vt:i4>
      </vt:variant>
      <vt:variant>
        <vt:lpwstr/>
      </vt:variant>
      <vt:variant>
        <vt:lpwstr>_Toc117766365</vt:lpwstr>
      </vt:variant>
      <vt:variant>
        <vt:i4>1114163</vt:i4>
      </vt:variant>
      <vt:variant>
        <vt:i4>92</vt:i4>
      </vt:variant>
      <vt:variant>
        <vt:i4>0</vt:i4>
      </vt:variant>
      <vt:variant>
        <vt:i4>5</vt:i4>
      </vt:variant>
      <vt:variant>
        <vt:lpwstr/>
      </vt:variant>
      <vt:variant>
        <vt:lpwstr>_Toc117766364</vt:lpwstr>
      </vt:variant>
      <vt:variant>
        <vt:i4>1114163</vt:i4>
      </vt:variant>
      <vt:variant>
        <vt:i4>86</vt:i4>
      </vt:variant>
      <vt:variant>
        <vt:i4>0</vt:i4>
      </vt:variant>
      <vt:variant>
        <vt:i4>5</vt:i4>
      </vt:variant>
      <vt:variant>
        <vt:lpwstr/>
      </vt:variant>
      <vt:variant>
        <vt:lpwstr>_Toc117766363</vt:lpwstr>
      </vt:variant>
      <vt:variant>
        <vt:i4>1114163</vt:i4>
      </vt:variant>
      <vt:variant>
        <vt:i4>80</vt:i4>
      </vt:variant>
      <vt:variant>
        <vt:i4>0</vt:i4>
      </vt:variant>
      <vt:variant>
        <vt:i4>5</vt:i4>
      </vt:variant>
      <vt:variant>
        <vt:lpwstr/>
      </vt:variant>
      <vt:variant>
        <vt:lpwstr>_Toc117766362</vt:lpwstr>
      </vt:variant>
      <vt:variant>
        <vt:i4>1114163</vt:i4>
      </vt:variant>
      <vt:variant>
        <vt:i4>74</vt:i4>
      </vt:variant>
      <vt:variant>
        <vt:i4>0</vt:i4>
      </vt:variant>
      <vt:variant>
        <vt:i4>5</vt:i4>
      </vt:variant>
      <vt:variant>
        <vt:lpwstr/>
      </vt:variant>
      <vt:variant>
        <vt:lpwstr>_Toc117766361</vt:lpwstr>
      </vt:variant>
      <vt:variant>
        <vt:i4>1114163</vt:i4>
      </vt:variant>
      <vt:variant>
        <vt:i4>68</vt:i4>
      </vt:variant>
      <vt:variant>
        <vt:i4>0</vt:i4>
      </vt:variant>
      <vt:variant>
        <vt:i4>5</vt:i4>
      </vt:variant>
      <vt:variant>
        <vt:lpwstr/>
      </vt:variant>
      <vt:variant>
        <vt:lpwstr>_Toc117766360</vt:lpwstr>
      </vt:variant>
      <vt:variant>
        <vt:i4>1179699</vt:i4>
      </vt:variant>
      <vt:variant>
        <vt:i4>62</vt:i4>
      </vt:variant>
      <vt:variant>
        <vt:i4>0</vt:i4>
      </vt:variant>
      <vt:variant>
        <vt:i4>5</vt:i4>
      </vt:variant>
      <vt:variant>
        <vt:lpwstr/>
      </vt:variant>
      <vt:variant>
        <vt:lpwstr>_Toc117766359</vt:lpwstr>
      </vt:variant>
      <vt:variant>
        <vt:i4>1179699</vt:i4>
      </vt:variant>
      <vt:variant>
        <vt:i4>56</vt:i4>
      </vt:variant>
      <vt:variant>
        <vt:i4>0</vt:i4>
      </vt:variant>
      <vt:variant>
        <vt:i4>5</vt:i4>
      </vt:variant>
      <vt:variant>
        <vt:lpwstr/>
      </vt:variant>
      <vt:variant>
        <vt:lpwstr>_Toc117766358</vt:lpwstr>
      </vt:variant>
      <vt:variant>
        <vt:i4>1179699</vt:i4>
      </vt:variant>
      <vt:variant>
        <vt:i4>50</vt:i4>
      </vt:variant>
      <vt:variant>
        <vt:i4>0</vt:i4>
      </vt:variant>
      <vt:variant>
        <vt:i4>5</vt:i4>
      </vt:variant>
      <vt:variant>
        <vt:lpwstr/>
      </vt:variant>
      <vt:variant>
        <vt:lpwstr>_Toc117766357</vt:lpwstr>
      </vt:variant>
      <vt:variant>
        <vt:i4>1179699</vt:i4>
      </vt:variant>
      <vt:variant>
        <vt:i4>44</vt:i4>
      </vt:variant>
      <vt:variant>
        <vt:i4>0</vt:i4>
      </vt:variant>
      <vt:variant>
        <vt:i4>5</vt:i4>
      </vt:variant>
      <vt:variant>
        <vt:lpwstr/>
      </vt:variant>
      <vt:variant>
        <vt:lpwstr>_Toc117766356</vt:lpwstr>
      </vt:variant>
      <vt:variant>
        <vt:i4>1179699</vt:i4>
      </vt:variant>
      <vt:variant>
        <vt:i4>38</vt:i4>
      </vt:variant>
      <vt:variant>
        <vt:i4>0</vt:i4>
      </vt:variant>
      <vt:variant>
        <vt:i4>5</vt:i4>
      </vt:variant>
      <vt:variant>
        <vt:lpwstr/>
      </vt:variant>
      <vt:variant>
        <vt:lpwstr>_Toc117766355</vt:lpwstr>
      </vt:variant>
      <vt:variant>
        <vt:i4>1179699</vt:i4>
      </vt:variant>
      <vt:variant>
        <vt:i4>32</vt:i4>
      </vt:variant>
      <vt:variant>
        <vt:i4>0</vt:i4>
      </vt:variant>
      <vt:variant>
        <vt:i4>5</vt:i4>
      </vt:variant>
      <vt:variant>
        <vt:lpwstr/>
      </vt:variant>
      <vt:variant>
        <vt:lpwstr>_Toc117766354</vt:lpwstr>
      </vt:variant>
      <vt:variant>
        <vt:i4>1179699</vt:i4>
      </vt:variant>
      <vt:variant>
        <vt:i4>26</vt:i4>
      </vt:variant>
      <vt:variant>
        <vt:i4>0</vt:i4>
      </vt:variant>
      <vt:variant>
        <vt:i4>5</vt:i4>
      </vt:variant>
      <vt:variant>
        <vt:lpwstr/>
      </vt:variant>
      <vt:variant>
        <vt:lpwstr>_Toc117766353</vt:lpwstr>
      </vt:variant>
      <vt:variant>
        <vt:i4>1179699</vt:i4>
      </vt:variant>
      <vt:variant>
        <vt:i4>20</vt:i4>
      </vt:variant>
      <vt:variant>
        <vt:i4>0</vt:i4>
      </vt:variant>
      <vt:variant>
        <vt:i4>5</vt:i4>
      </vt:variant>
      <vt:variant>
        <vt:lpwstr/>
      </vt:variant>
      <vt:variant>
        <vt:lpwstr>_Toc117766352</vt:lpwstr>
      </vt:variant>
      <vt:variant>
        <vt:i4>1179699</vt:i4>
      </vt:variant>
      <vt:variant>
        <vt:i4>14</vt:i4>
      </vt:variant>
      <vt:variant>
        <vt:i4>0</vt:i4>
      </vt:variant>
      <vt:variant>
        <vt:i4>5</vt:i4>
      </vt:variant>
      <vt:variant>
        <vt:lpwstr/>
      </vt:variant>
      <vt:variant>
        <vt:lpwstr>_Toc117766351</vt:lpwstr>
      </vt:variant>
      <vt:variant>
        <vt:i4>1179699</vt:i4>
      </vt:variant>
      <vt:variant>
        <vt:i4>8</vt:i4>
      </vt:variant>
      <vt:variant>
        <vt:i4>0</vt:i4>
      </vt:variant>
      <vt:variant>
        <vt:i4>5</vt:i4>
      </vt:variant>
      <vt:variant>
        <vt:lpwstr/>
      </vt:variant>
      <vt:variant>
        <vt:lpwstr>_Toc117766350</vt:lpwstr>
      </vt:variant>
      <vt:variant>
        <vt:i4>1245235</vt:i4>
      </vt:variant>
      <vt:variant>
        <vt:i4>2</vt:i4>
      </vt:variant>
      <vt:variant>
        <vt:i4>0</vt:i4>
      </vt:variant>
      <vt:variant>
        <vt:i4>5</vt:i4>
      </vt:variant>
      <vt:variant>
        <vt:lpwstr/>
      </vt:variant>
      <vt:variant>
        <vt:lpwstr>_Toc117766349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 PROCEDURE</dc:title>
  <dc:creator>sds</dc:creator>
  <cp:lastModifiedBy>Prafull Kumar Srivastava</cp:lastModifiedBy>
  <cp:revision>3</cp:revision>
  <cp:lastPrinted>2023-09-11T05:31:00Z</cp:lastPrinted>
  <dcterms:created xsi:type="dcterms:W3CDTF">2026-08-31T13:07:00Z</dcterms:created>
  <dcterms:modified xsi:type="dcterms:W3CDTF">2026-09-01T04:30:00Z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0x01010019839BB55777BE46B8FE05D2266457DA</vt:lpwstr>
  </property>
</Properties>
</file>